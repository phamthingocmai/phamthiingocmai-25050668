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C48C" w14:textId="77777777" w:rsidR="003A6B88" w:rsidRPr="005A7C7C" w:rsidRDefault="003A6B88" w:rsidP="003A6B88">
      <w:pPr>
        <w:spacing w:line="276" w:lineRule="auto"/>
        <w:ind w:left="2880"/>
        <w:rPr>
          <w:rFonts w:ascii="Times New Roman" w:hAnsi="Times New Roman" w:cs="Times New Roman"/>
          <w:b/>
          <w:bCs/>
          <w:sz w:val="28"/>
          <w:szCs w:val="28"/>
        </w:rPr>
      </w:pPr>
      <w:r w:rsidRPr="005A7C7C">
        <w:rPr>
          <w:rFonts w:ascii="Times New Roman" w:hAnsi="Times New Roman" w:cs="Times New Roman"/>
          <w:noProof/>
          <w:sz w:val="28"/>
          <w:szCs w:val="28"/>
        </w:rPr>
        <w:drawing>
          <wp:anchor distT="0" distB="0" distL="0" distR="0" simplePos="0" relativeHeight="251659264" behindDoc="1" locked="0" layoutInCell="1" hidden="0" allowOverlap="1" wp14:anchorId="4C1674A1" wp14:editId="2FF8CF01">
            <wp:simplePos x="0" y="0"/>
            <wp:positionH relativeFrom="margin">
              <wp:posOffset>228405</wp:posOffset>
            </wp:positionH>
            <wp:positionV relativeFrom="paragraph">
              <wp:posOffset>-230261</wp:posOffset>
            </wp:positionV>
            <wp:extent cx="5733733" cy="9547909"/>
            <wp:effectExtent l="19050" t="19050" r="19685" b="1524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178" b="-5287"/>
                    <a:stretch>
                      <a:fillRect/>
                    </a:stretch>
                  </pic:blipFill>
                  <pic:spPr>
                    <a:xfrm>
                      <a:off x="0" y="0"/>
                      <a:ext cx="5734050" cy="9548437"/>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Pr="005A7C7C">
        <w:rPr>
          <w:rFonts w:ascii="Times New Roman" w:hAnsi="Times New Roman" w:cs="Times New Roman"/>
          <w:b/>
          <w:bCs/>
          <w:sz w:val="28"/>
          <w:szCs w:val="28"/>
        </w:rPr>
        <w:t>ĐẠI HỌC QUỐC GIA HÀ NỘI</w:t>
      </w:r>
    </w:p>
    <w:p w14:paraId="550B241F" w14:textId="77EAC7A5" w:rsidR="003A6B88" w:rsidRPr="005A7C7C" w:rsidRDefault="003A6B88" w:rsidP="003A6B88">
      <w:pPr>
        <w:spacing w:line="276" w:lineRule="auto"/>
        <w:ind w:left="2880"/>
        <w:rPr>
          <w:rFonts w:ascii="Times New Roman" w:hAnsi="Times New Roman" w:cs="Times New Roman"/>
          <w:b/>
          <w:bCs/>
          <w:sz w:val="28"/>
          <w:szCs w:val="28"/>
        </w:rPr>
      </w:pPr>
      <w:r w:rsidRPr="005A7C7C">
        <w:rPr>
          <w:rFonts w:ascii="Times New Roman" w:hAnsi="Times New Roman" w:cs="Times New Roman"/>
          <w:b/>
          <w:bCs/>
          <w:sz w:val="28"/>
          <w:szCs w:val="28"/>
        </w:rPr>
        <w:t xml:space="preserve">TRƯỜNG ĐẠI HỌC </w:t>
      </w:r>
      <w:r w:rsidR="009A0EAD">
        <w:rPr>
          <w:rFonts w:ascii="Times New Roman" w:hAnsi="Times New Roman" w:cs="Times New Roman"/>
          <w:b/>
          <w:bCs/>
          <w:sz w:val="28"/>
          <w:szCs w:val="28"/>
        </w:rPr>
        <w:t>KINH TẾ</w:t>
      </w:r>
    </w:p>
    <w:p w14:paraId="6CF70D6A" w14:textId="37965680" w:rsidR="009A0EAD" w:rsidRDefault="003A6B88" w:rsidP="009A0EAD">
      <w:pPr>
        <w:spacing w:line="276" w:lineRule="auto"/>
        <w:ind w:left="2880"/>
        <w:rPr>
          <w:rFonts w:ascii="Times New Roman" w:hAnsi="Times New Roman" w:cs="Times New Roman"/>
          <w:b/>
          <w:bCs/>
          <w:sz w:val="28"/>
          <w:szCs w:val="28"/>
        </w:rPr>
      </w:pPr>
      <w:r w:rsidRPr="005A7C7C">
        <w:rPr>
          <w:rFonts w:ascii="Times New Roman" w:hAnsi="Times New Roman" w:cs="Times New Roman"/>
          <w:b/>
          <w:bCs/>
          <w:sz w:val="28"/>
          <w:szCs w:val="28"/>
        </w:rPr>
        <w:t xml:space="preserve">                 </w:t>
      </w:r>
      <w:r w:rsidRPr="005A7C7C">
        <w:rPr>
          <w:rFonts w:ascii="Times New Roman" w:hAnsi="Times New Roman" w:cs="Times New Roman"/>
          <w:b/>
          <w:bCs/>
          <w:sz w:val="28"/>
          <w:szCs w:val="28"/>
          <w:lang w:val="vi-VN"/>
        </w:rPr>
        <w:t>---</w:t>
      </w:r>
      <w:r w:rsidRPr="005A7C7C">
        <w:rPr>
          <w:rFonts w:ascii="Times New Roman" w:hAnsi="Times New Roman" w:cs="Times New Roman"/>
          <w:b/>
          <w:bCs/>
          <w:sz w:val="28"/>
          <w:szCs w:val="28"/>
          <w:lang w:val="vi-VN"/>
        </w:rPr>
        <w:sym w:font="Wingdings" w:char="F040"/>
      </w:r>
      <w:r w:rsidRPr="005A7C7C">
        <w:rPr>
          <w:rFonts w:ascii="Times New Roman" w:hAnsi="Times New Roman" w:cs="Times New Roman"/>
          <w:b/>
          <w:bCs/>
          <w:sz w:val="28"/>
          <w:szCs w:val="28"/>
          <w:lang w:val="vi-VN"/>
        </w:rPr>
        <w:sym w:font="Wingdings" w:char="F026"/>
      </w:r>
      <w:r w:rsidRPr="005A7C7C">
        <w:rPr>
          <w:rFonts w:ascii="Times New Roman" w:hAnsi="Times New Roman" w:cs="Times New Roman"/>
          <w:b/>
          <w:bCs/>
          <w:sz w:val="28"/>
          <w:szCs w:val="28"/>
          <w:lang w:val="vi-VN"/>
        </w:rPr>
        <w:sym w:font="Wingdings" w:char="F03F"/>
      </w:r>
      <w:r w:rsidRPr="005A7C7C">
        <w:rPr>
          <w:rFonts w:ascii="Times New Roman" w:hAnsi="Times New Roman" w:cs="Times New Roman"/>
          <w:b/>
          <w:bCs/>
          <w:sz w:val="28"/>
          <w:szCs w:val="28"/>
          <w:lang w:val="vi-VN"/>
        </w:rPr>
        <w:t>---</w:t>
      </w:r>
    </w:p>
    <w:p w14:paraId="472868B2" w14:textId="1D81302A" w:rsidR="00C80060" w:rsidRDefault="00C80060" w:rsidP="009A0EAD">
      <w:pPr>
        <w:spacing w:line="276" w:lineRule="auto"/>
        <w:ind w:left="2880"/>
        <w:rPr>
          <w:rFonts w:ascii="Times New Roman" w:hAnsi="Times New Roman" w:cs="Times New Roman"/>
          <w:b/>
          <w:bCs/>
          <w:sz w:val="28"/>
          <w:szCs w:val="28"/>
        </w:rPr>
      </w:pPr>
      <w:r>
        <w:rPr>
          <w:rFonts w:ascii="Times New Roman" w:hAnsi="Times New Roman" w:cs="Times New Roman"/>
          <w:b/>
          <w:bCs/>
          <w:noProof/>
          <w:sz w:val="28"/>
          <w:szCs w:val="28"/>
          <w:lang w:val="vi-VN"/>
        </w:rPr>
        <w:drawing>
          <wp:anchor distT="0" distB="0" distL="114300" distR="114300" simplePos="0" relativeHeight="251660288" behindDoc="0" locked="0" layoutInCell="1" allowOverlap="1" wp14:anchorId="6B70A183" wp14:editId="0CA9FC12">
            <wp:simplePos x="0" y="0"/>
            <wp:positionH relativeFrom="column">
              <wp:posOffset>1868170</wp:posOffset>
            </wp:positionH>
            <wp:positionV relativeFrom="paragraph">
              <wp:posOffset>412750</wp:posOffset>
            </wp:positionV>
            <wp:extent cx="2389505" cy="2464435"/>
            <wp:effectExtent l="0" t="0" r="0" b="0"/>
            <wp:wrapTopAndBottom/>
            <wp:docPr id="126359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92472" name="Picture 12635924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89505" cy="2464435"/>
                    </a:xfrm>
                    <a:prstGeom prst="rect">
                      <a:avLst/>
                    </a:prstGeom>
                  </pic:spPr>
                </pic:pic>
              </a:graphicData>
            </a:graphic>
            <wp14:sizeRelH relativeFrom="margin">
              <wp14:pctWidth>0</wp14:pctWidth>
            </wp14:sizeRelH>
            <wp14:sizeRelV relativeFrom="margin">
              <wp14:pctHeight>0</wp14:pctHeight>
            </wp14:sizeRelV>
          </wp:anchor>
        </w:drawing>
      </w:r>
    </w:p>
    <w:p w14:paraId="1CD27D8F" w14:textId="2AFBFAA1" w:rsidR="00C80060" w:rsidRPr="00C80060" w:rsidRDefault="00C80060" w:rsidP="009A0EAD">
      <w:pPr>
        <w:spacing w:line="276" w:lineRule="auto"/>
        <w:ind w:left="2880"/>
        <w:rPr>
          <w:rFonts w:ascii="Times New Roman" w:hAnsi="Times New Roman" w:cs="Times New Roman"/>
          <w:b/>
          <w:bCs/>
          <w:sz w:val="28"/>
          <w:szCs w:val="28"/>
        </w:rPr>
      </w:pPr>
    </w:p>
    <w:p w14:paraId="2A79EB67" w14:textId="7B5D6A34" w:rsidR="009A0EAD" w:rsidRDefault="009A0EAD" w:rsidP="009A0EAD">
      <w:pPr>
        <w:spacing w:line="276" w:lineRule="auto"/>
        <w:ind w:left="720"/>
        <w:jc w:val="center"/>
        <w:rPr>
          <w:rFonts w:ascii="Times New Roman" w:hAnsi="Times New Roman" w:cs="Times New Roman"/>
          <w:b/>
          <w:bCs/>
          <w:sz w:val="28"/>
          <w:szCs w:val="28"/>
        </w:rPr>
      </w:pPr>
    </w:p>
    <w:p w14:paraId="6625CC45" w14:textId="417363DB" w:rsidR="003A6B88" w:rsidRPr="005A7C7C" w:rsidRDefault="009A0EAD" w:rsidP="003A6B88">
      <w:pPr>
        <w:spacing w:line="276" w:lineRule="auto"/>
        <w:ind w:left="720"/>
        <w:rPr>
          <w:rFonts w:ascii="Times New Roman" w:hAnsi="Times New Roman" w:cs="Times New Roman"/>
          <w:b/>
          <w:bCs/>
          <w:sz w:val="28"/>
          <w:szCs w:val="28"/>
          <w:lang w:val="vi-VN"/>
        </w:rPr>
      </w:pPr>
      <w:r>
        <w:rPr>
          <w:rFonts w:ascii="Times New Roman" w:hAnsi="Times New Roman" w:cs="Times New Roman"/>
          <w:b/>
          <w:bCs/>
          <w:sz w:val="28"/>
          <w:szCs w:val="28"/>
        </w:rPr>
        <w:t xml:space="preserve">         </w:t>
      </w:r>
      <w:r w:rsidR="003A6B88" w:rsidRPr="005A7C7C">
        <w:rPr>
          <w:rFonts w:ascii="Times New Roman" w:hAnsi="Times New Roman" w:cs="Times New Roman"/>
          <w:b/>
          <w:bCs/>
          <w:sz w:val="28"/>
          <w:szCs w:val="28"/>
          <w:lang w:val="vi-VN"/>
        </w:rPr>
        <w:t>NHẬP MÔN CÔNG NGHỆ SỐ VÀ TRÍ TUỆ NHÂN TẠO</w:t>
      </w:r>
    </w:p>
    <w:p w14:paraId="531A5333" w14:textId="77777777" w:rsidR="003A6B88" w:rsidRPr="003A6B88" w:rsidRDefault="003A6B88" w:rsidP="003A6B88">
      <w:pPr>
        <w:spacing w:line="276" w:lineRule="auto"/>
        <w:ind w:left="2880" w:firstLine="720"/>
        <w:rPr>
          <w:rFonts w:ascii="Times New Roman" w:hAnsi="Times New Roman" w:cs="Times New Roman"/>
          <w:b/>
          <w:bCs/>
          <w:sz w:val="28"/>
          <w:szCs w:val="28"/>
          <w:lang w:val="vi-VN"/>
        </w:rPr>
      </w:pPr>
      <w:r w:rsidRPr="003A6B88">
        <w:rPr>
          <w:rFonts w:ascii="Times New Roman" w:hAnsi="Times New Roman" w:cs="Times New Roman"/>
          <w:b/>
          <w:bCs/>
          <w:sz w:val="28"/>
          <w:szCs w:val="28"/>
        </w:rPr>
        <w:t>BÁO CÁO BÀI TẬP</w:t>
      </w:r>
    </w:p>
    <w:p w14:paraId="33F6A717" w14:textId="03006D45" w:rsidR="003A6B88" w:rsidRDefault="003A6B88" w:rsidP="003A6B88">
      <w:pPr>
        <w:spacing w:line="276" w:lineRule="auto"/>
        <w:ind w:left="720"/>
        <w:rPr>
          <w:rFonts w:ascii="Times New Roman" w:hAnsi="Times New Roman" w:cs="Times New Roman"/>
          <w:b/>
          <w:bCs/>
          <w:sz w:val="26"/>
          <w:szCs w:val="26"/>
        </w:rPr>
      </w:pPr>
      <w:r w:rsidRPr="003A6B88">
        <w:rPr>
          <w:rFonts w:ascii="Times New Roman" w:hAnsi="Times New Roman" w:cs="Times New Roman"/>
          <w:b/>
          <w:bCs/>
          <w:sz w:val="26"/>
          <w:szCs w:val="26"/>
        </w:rPr>
        <w:t>SỬ</w:t>
      </w:r>
      <w:r w:rsidRPr="003A6B88">
        <w:rPr>
          <w:rFonts w:ascii="Times New Roman" w:hAnsi="Times New Roman" w:cs="Times New Roman"/>
          <w:b/>
          <w:bCs/>
          <w:sz w:val="26"/>
          <w:szCs w:val="26"/>
          <w:lang w:val="vi-VN"/>
        </w:rPr>
        <w:t xml:space="preserve"> DỤNG AI CÓ TRÁCH NHIỆM TRONG HỌC TẬP VÀ NGHIÊN CỨU</w:t>
      </w:r>
    </w:p>
    <w:p w14:paraId="4B7FFED5" w14:textId="77777777" w:rsidR="00C80060" w:rsidRPr="00C80060" w:rsidRDefault="00C80060" w:rsidP="003A6B88">
      <w:pPr>
        <w:spacing w:line="276" w:lineRule="auto"/>
        <w:ind w:left="720"/>
        <w:rPr>
          <w:rFonts w:ascii="Times New Roman" w:hAnsi="Times New Roman" w:cs="Times New Roman"/>
          <w:b/>
          <w:bCs/>
          <w:sz w:val="26"/>
          <w:szCs w:val="26"/>
        </w:rPr>
      </w:pPr>
    </w:p>
    <w:p w14:paraId="306CD788" w14:textId="77777777" w:rsidR="003A6B88" w:rsidRPr="005A7C7C" w:rsidRDefault="003A6B88" w:rsidP="003A6B88">
      <w:pPr>
        <w:spacing w:line="276" w:lineRule="auto"/>
        <w:rPr>
          <w:rFonts w:ascii="Times New Roman" w:hAnsi="Times New Roman" w:cs="Times New Roman"/>
          <w:b/>
          <w:bCs/>
          <w:sz w:val="28"/>
          <w:szCs w:val="28"/>
        </w:rPr>
      </w:pPr>
    </w:p>
    <w:p w14:paraId="5A95477C" w14:textId="77777777" w:rsidR="003A6B88" w:rsidRPr="005A7C7C" w:rsidRDefault="003A6B88" w:rsidP="003A6B88">
      <w:pPr>
        <w:spacing w:line="276" w:lineRule="auto"/>
        <w:rPr>
          <w:rFonts w:ascii="Times New Roman" w:hAnsi="Times New Roman" w:cs="Times New Roman"/>
          <w:b/>
          <w:bCs/>
          <w:sz w:val="28"/>
          <w:szCs w:val="28"/>
        </w:rPr>
      </w:pPr>
    </w:p>
    <w:tbl>
      <w:tblPr>
        <w:tblpPr w:leftFromText="180" w:rightFromText="180" w:vertAnchor="text" w:horzAnchor="margin" w:tblpXSpec="center" w:tblpY="62"/>
        <w:tblW w:w="7055" w:type="dxa"/>
        <w:tblLayout w:type="fixed"/>
        <w:tblLook w:val="0000" w:firstRow="0" w:lastRow="0" w:firstColumn="0" w:lastColumn="0" w:noHBand="0" w:noVBand="0"/>
      </w:tblPr>
      <w:tblGrid>
        <w:gridCol w:w="3070"/>
        <w:gridCol w:w="3985"/>
      </w:tblGrid>
      <w:tr w:rsidR="00C80060" w:rsidRPr="005A7C7C" w14:paraId="607E4AB8" w14:textId="77777777" w:rsidTr="00C80060">
        <w:trPr>
          <w:trHeight w:val="588"/>
        </w:trPr>
        <w:tc>
          <w:tcPr>
            <w:tcW w:w="3070" w:type="dxa"/>
            <w:tcMar>
              <w:top w:w="0" w:type="dxa"/>
              <w:left w:w="108" w:type="dxa"/>
              <w:bottom w:w="0" w:type="dxa"/>
              <w:right w:w="108" w:type="dxa"/>
            </w:tcMar>
          </w:tcPr>
          <w:p w14:paraId="6AC9BC9B" w14:textId="77777777" w:rsidR="00C80060" w:rsidRPr="005A7C7C" w:rsidRDefault="00C80060" w:rsidP="00C80060">
            <w:pPr>
              <w:spacing w:line="276" w:lineRule="auto"/>
              <w:rPr>
                <w:rFonts w:ascii="Times New Roman" w:hAnsi="Times New Roman" w:cs="Times New Roman"/>
                <w:b/>
                <w:bCs/>
                <w:sz w:val="28"/>
                <w:szCs w:val="28"/>
              </w:rPr>
            </w:pPr>
            <w:r w:rsidRPr="005A7C7C">
              <w:rPr>
                <w:rFonts w:ascii="Times New Roman" w:hAnsi="Times New Roman" w:cs="Times New Roman"/>
                <w:b/>
                <w:bCs/>
                <w:sz w:val="28"/>
                <w:szCs w:val="28"/>
              </w:rPr>
              <w:t xml:space="preserve">Mã học phần </w:t>
            </w:r>
          </w:p>
        </w:tc>
        <w:tc>
          <w:tcPr>
            <w:tcW w:w="3985" w:type="dxa"/>
            <w:tcMar>
              <w:top w:w="0" w:type="dxa"/>
              <w:left w:w="108" w:type="dxa"/>
              <w:bottom w:w="0" w:type="dxa"/>
              <w:right w:w="108" w:type="dxa"/>
            </w:tcMar>
          </w:tcPr>
          <w:p w14:paraId="58556E88" w14:textId="77777777" w:rsidR="00C80060" w:rsidRPr="005A7C7C" w:rsidRDefault="00C80060" w:rsidP="00C80060">
            <w:pPr>
              <w:spacing w:line="276" w:lineRule="auto"/>
              <w:rPr>
                <w:rFonts w:ascii="Times New Roman" w:hAnsi="Times New Roman" w:cs="Times New Roman"/>
                <w:b/>
                <w:bCs/>
                <w:sz w:val="28"/>
                <w:szCs w:val="28"/>
              </w:rPr>
            </w:pPr>
            <w:r w:rsidRPr="005A7C7C">
              <w:rPr>
                <w:rFonts w:ascii="Times New Roman" w:hAnsi="Times New Roman" w:cs="Times New Roman"/>
                <w:b/>
                <w:bCs/>
                <w:sz w:val="28"/>
                <w:szCs w:val="28"/>
              </w:rPr>
              <w:t>VNU1001_E25</w:t>
            </w:r>
            <w:r>
              <w:rPr>
                <w:rFonts w:ascii="Times New Roman" w:hAnsi="Times New Roman" w:cs="Times New Roman"/>
                <w:b/>
                <w:bCs/>
                <w:sz w:val="28"/>
                <w:szCs w:val="28"/>
              </w:rPr>
              <w:t>2043</w:t>
            </w:r>
          </w:p>
        </w:tc>
      </w:tr>
      <w:tr w:rsidR="00C80060" w:rsidRPr="005A7C7C" w14:paraId="3B64EEC6" w14:textId="77777777" w:rsidTr="00C80060">
        <w:trPr>
          <w:trHeight w:val="513"/>
        </w:trPr>
        <w:tc>
          <w:tcPr>
            <w:tcW w:w="3070" w:type="dxa"/>
            <w:tcMar>
              <w:top w:w="0" w:type="dxa"/>
              <w:left w:w="108" w:type="dxa"/>
              <w:bottom w:w="0" w:type="dxa"/>
              <w:right w:w="108" w:type="dxa"/>
            </w:tcMar>
          </w:tcPr>
          <w:p w14:paraId="68056396" w14:textId="77777777" w:rsidR="00C80060" w:rsidRPr="005A7C7C" w:rsidRDefault="00C80060" w:rsidP="00C80060">
            <w:pPr>
              <w:spacing w:line="276" w:lineRule="auto"/>
              <w:rPr>
                <w:rFonts w:ascii="Times New Roman" w:hAnsi="Times New Roman" w:cs="Times New Roman"/>
                <w:b/>
                <w:bCs/>
                <w:sz w:val="28"/>
                <w:szCs w:val="28"/>
              </w:rPr>
            </w:pPr>
            <w:r w:rsidRPr="005A7C7C">
              <w:rPr>
                <w:rFonts w:ascii="Times New Roman" w:hAnsi="Times New Roman" w:cs="Times New Roman"/>
                <w:b/>
                <w:bCs/>
                <w:sz w:val="28"/>
                <w:szCs w:val="28"/>
              </w:rPr>
              <w:t>Sinh viên</w:t>
            </w:r>
          </w:p>
        </w:tc>
        <w:tc>
          <w:tcPr>
            <w:tcW w:w="3985" w:type="dxa"/>
            <w:tcMar>
              <w:top w:w="0" w:type="dxa"/>
              <w:left w:w="108" w:type="dxa"/>
              <w:bottom w:w="0" w:type="dxa"/>
              <w:right w:w="108" w:type="dxa"/>
            </w:tcMar>
          </w:tcPr>
          <w:p w14:paraId="31CA5D2A" w14:textId="77777777" w:rsidR="00C80060" w:rsidRPr="005A7C7C" w:rsidRDefault="00C80060" w:rsidP="00C80060">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rPr>
              <w:t>Phạm Thị Ngọc Mai</w:t>
            </w:r>
          </w:p>
        </w:tc>
      </w:tr>
      <w:tr w:rsidR="00C80060" w:rsidRPr="005A7C7C" w14:paraId="61733BE9" w14:textId="77777777" w:rsidTr="00C80060">
        <w:trPr>
          <w:trHeight w:val="502"/>
        </w:trPr>
        <w:tc>
          <w:tcPr>
            <w:tcW w:w="3070" w:type="dxa"/>
            <w:tcMar>
              <w:top w:w="0" w:type="dxa"/>
              <w:left w:w="108" w:type="dxa"/>
              <w:bottom w:w="0" w:type="dxa"/>
              <w:right w:w="108" w:type="dxa"/>
            </w:tcMar>
          </w:tcPr>
          <w:p w14:paraId="2A28E597" w14:textId="77777777" w:rsidR="00C80060" w:rsidRPr="005A7C7C" w:rsidRDefault="00C80060" w:rsidP="00C80060">
            <w:pPr>
              <w:spacing w:line="276" w:lineRule="auto"/>
              <w:rPr>
                <w:rFonts w:ascii="Times New Roman" w:hAnsi="Times New Roman" w:cs="Times New Roman"/>
                <w:b/>
                <w:bCs/>
                <w:sz w:val="28"/>
                <w:szCs w:val="28"/>
              </w:rPr>
            </w:pPr>
            <w:r w:rsidRPr="005A7C7C">
              <w:rPr>
                <w:rFonts w:ascii="Times New Roman" w:hAnsi="Times New Roman" w:cs="Times New Roman"/>
                <w:b/>
                <w:bCs/>
                <w:sz w:val="28"/>
                <w:szCs w:val="28"/>
              </w:rPr>
              <w:t>Mã sinh viên</w:t>
            </w:r>
          </w:p>
        </w:tc>
        <w:tc>
          <w:tcPr>
            <w:tcW w:w="3985" w:type="dxa"/>
            <w:tcMar>
              <w:top w:w="0" w:type="dxa"/>
              <w:left w:w="108" w:type="dxa"/>
              <w:bottom w:w="0" w:type="dxa"/>
              <w:right w:w="108" w:type="dxa"/>
            </w:tcMar>
          </w:tcPr>
          <w:p w14:paraId="7DFCAC84" w14:textId="77777777" w:rsidR="00C80060" w:rsidRPr="005A7C7C" w:rsidRDefault="00C80060" w:rsidP="00C80060">
            <w:pPr>
              <w:spacing w:line="276" w:lineRule="auto"/>
              <w:rPr>
                <w:rFonts w:ascii="Times New Roman" w:hAnsi="Times New Roman" w:cs="Times New Roman"/>
                <w:b/>
                <w:bCs/>
                <w:sz w:val="28"/>
                <w:szCs w:val="28"/>
              </w:rPr>
            </w:pPr>
            <w:r w:rsidRPr="005A7C7C">
              <w:rPr>
                <w:rFonts w:ascii="Times New Roman" w:hAnsi="Times New Roman" w:cs="Times New Roman"/>
                <w:b/>
                <w:bCs/>
                <w:sz w:val="28"/>
                <w:szCs w:val="28"/>
              </w:rPr>
              <w:t>250</w:t>
            </w:r>
            <w:r>
              <w:rPr>
                <w:rFonts w:ascii="Times New Roman" w:hAnsi="Times New Roman" w:cs="Times New Roman"/>
                <w:b/>
                <w:bCs/>
                <w:sz w:val="28"/>
                <w:szCs w:val="28"/>
              </w:rPr>
              <w:t>50668</w:t>
            </w:r>
          </w:p>
        </w:tc>
      </w:tr>
      <w:tr w:rsidR="00C80060" w:rsidRPr="005A7C7C" w14:paraId="5B20C3F7" w14:textId="77777777" w:rsidTr="00C80060">
        <w:trPr>
          <w:trHeight w:val="513"/>
        </w:trPr>
        <w:tc>
          <w:tcPr>
            <w:tcW w:w="3070" w:type="dxa"/>
            <w:tcMar>
              <w:top w:w="0" w:type="dxa"/>
              <w:left w:w="108" w:type="dxa"/>
              <w:bottom w:w="0" w:type="dxa"/>
              <w:right w:w="108" w:type="dxa"/>
            </w:tcMar>
          </w:tcPr>
          <w:p w14:paraId="1CCE5282" w14:textId="77777777" w:rsidR="00C80060" w:rsidRPr="005A7C7C" w:rsidRDefault="00C80060" w:rsidP="00C80060">
            <w:pPr>
              <w:spacing w:line="276" w:lineRule="auto"/>
              <w:rPr>
                <w:rFonts w:ascii="Times New Roman" w:hAnsi="Times New Roman" w:cs="Times New Roman"/>
                <w:b/>
                <w:bCs/>
                <w:sz w:val="28"/>
                <w:szCs w:val="28"/>
              </w:rPr>
            </w:pPr>
            <w:r w:rsidRPr="005A7C7C">
              <w:rPr>
                <w:rFonts w:ascii="Times New Roman" w:hAnsi="Times New Roman" w:cs="Times New Roman"/>
                <w:b/>
                <w:bCs/>
                <w:sz w:val="28"/>
                <w:szCs w:val="28"/>
              </w:rPr>
              <w:t>Khoa</w:t>
            </w:r>
          </w:p>
        </w:tc>
        <w:tc>
          <w:tcPr>
            <w:tcW w:w="3985" w:type="dxa"/>
            <w:tcMar>
              <w:top w:w="0" w:type="dxa"/>
              <w:left w:w="108" w:type="dxa"/>
              <w:bottom w:w="0" w:type="dxa"/>
              <w:right w:w="108" w:type="dxa"/>
            </w:tcMar>
          </w:tcPr>
          <w:p w14:paraId="323FF82E" w14:textId="77777777" w:rsidR="00C80060" w:rsidRPr="005A7C7C" w:rsidRDefault="00C80060" w:rsidP="00C80060">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rPr>
              <w:t>Kinh tế phát triển</w:t>
            </w:r>
          </w:p>
        </w:tc>
      </w:tr>
      <w:tr w:rsidR="00C80060" w:rsidRPr="005A7C7C" w14:paraId="05B8E212" w14:textId="77777777" w:rsidTr="00C80060">
        <w:trPr>
          <w:trHeight w:val="513"/>
        </w:trPr>
        <w:tc>
          <w:tcPr>
            <w:tcW w:w="3070" w:type="dxa"/>
            <w:tcMar>
              <w:top w:w="0" w:type="dxa"/>
              <w:left w:w="108" w:type="dxa"/>
              <w:bottom w:w="0" w:type="dxa"/>
              <w:right w:w="108" w:type="dxa"/>
            </w:tcMar>
          </w:tcPr>
          <w:p w14:paraId="130AD0F8" w14:textId="77777777" w:rsidR="00C80060" w:rsidRPr="005A7C7C" w:rsidRDefault="00C80060" w:rsidP="00C80060">
            <w:pPr>
              <w:spacing w:line="276" w:lineRule="auto"/>
              <w:rPr>
                <w:rFonts w:ascii="Times New Roman" w:hAnsi="Times New Roman" w:cs="Times New Roman"/>
                <w:b/>
                <w:bCs/>
                <w:sz w:val="28"/>
                <w:szCs w:val="28"/>
              </w:rPr>
            </w:pPr>
            <w:r>
              <w:rPr>
                <w:rFonts w:ascii="Times New Roman" w:hAnsi="Times New Roman" w:cs="Times New Roman"/>
                <w:b/>
                <w:bCs/>
                <w:sz w:val="28"/>
                <w:szCs w:val="28"/>
              </w:rPr>
              <w:t>Lớp</w:t>
            </w:r>
          </w:p>
        </w:tc>
        <w:tc>
          <w:tcPr>
            <w:tcW w:w="3985" w:type="dxa"/>
            <w:tcMar>
              <w:top w:w="0" w:type="dxa"/>
              <w:left w:w="108" w:type="dxa"/>
              <w:bottom w:w="0" w:type="dxa"/>
              <w:right w:w="108" w:type="dxa"/>
            </w:tcMar>
          </w:tcPr>
          <w:p w14:paraId="20FF85B3" w14:textId="77777777" w:rsidR="00C80060" w:rsidRPr="005A7C7C" w:rsidRDefault="00C80060" w:rsidP="00C80060">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rPr>
              <w:t>QH-2025E Kinh tế phát triển 7</w:t>
            </w:r>
          </w:p>
        </w:tc>
      </w:tr>
    </w:tbl>
    <w:p w14:paraId="2BE43A0A" w14:textId="77777777" w:rsidR="003A6B88" w:rsidRPr="005A7C7C" w:rsidRDefault="003A6B88" w:rsidP="003A6B88">
      <w:pPr>
        <w:spacing w:line="276" w:lineRule="auto"/>
        <w:rPr>
          <w:rFonts w:ascii="Times New Roman" w:hAnsi="Times New Roman" w:cs="Times New Roman"/>
          <w:b/>
          <w:bCs/>
          <w:sz w:val="28"/>
          <w:szCs w:val="28"/>
          <w:lang w:val="vi-VN"/>
        </w:rPr>
      </w:pPr>
    </w:p>
    <w:p w14:paraId="6D934AE0" w14:textId="67677757" w:rsidR="003A6B88" w:rsidRPr="005A7C7C" w:rsidRDefault="003A6B88" w:rsidP="003A6B88">
      <w:pPr>
        <w:spacing w:before="240" w:line="276" w:lineRule="auto"/>
        <w:rPr>
          <w:rFonts w:ascii="Times New Roman" w:hAnsi="Times New Roman" w:cs="Times New Roman"/>
          <w:b/>
          <w:bCs/>
          <w:sz w:val="28"/>
          <w:szCs w:val="28"/>
          <w:lang w:val="vi-VN"/>
        </w:rPr>
      </w:pPr>
      <w:r w:rsidRPr="005A7C7C">
        <w:rPr>
          <w:rFonts w:ascii="Times New Roman" w:hAnsi="Times New Roman" w:cs="Times New Roman"/>
          <w:b/>
          <w:bCs/>
          <w:sz w:val="28"/>
          <w:szCs w:val="28"/>
          <w:lang w:val="vi-VN"/>
        </w:rPr>
        <w:tab/>
      </w:r>
      <w:r w:rsidRPr="005A7C7C">
        <w:rPr>
          <w:rFonts w:ascii="Times New Roman" w:hAnsi="Times New Roman" w:cs="Times New Roman"/>
          <w:b/>
          <w:bCs/>
          <w:sz w:val="28"/>
          <w:szCs w:val="28"/>
          <w:lang w:val="vi-VN"/>
        </w:rPr>
        <w:tab/>
      </w:r>
      <w:r w:rsidRPr="005A7C7C">
        <w:rPr>
          <w:rFonts w:ascii="Times New Roman" w:hAnsi="Times New Roman" w:cs="Times New Roman"/>
          <w:b/>
          <w:bCs/>
          <w:sz w:val="28"/>
          <w:szCs w:val="28"/>
          <w:lang w:val="vi-VN"/>
        </w:rPr>
        <w:tab/>
      </w:r>
      <w:r w:rsidRPr="005A7C7C">
        <w:rPr>
          <w:rFonts w:ascii="Times New Roman" w:hAnsi="Times New Roman" w:cs="Times New Roman"/>
          <w:b/>
          <w:bCs/>
          <w:sz w:val="28"/>
          <w:szCs w:val="28"/>
          <w:lang w:val="vi-VN"/>
        </w:rPr>
        <w:tab/>
      </w:r>
    </w:p>
    <w:p w14:paraId="46AC6AE3" w14:textId="77777777" w:rsidR="003A6B88" w:rsidRPr="005A7C7C" w:rsidRDefault="003A6B88" w:rsidP="003A6B88">
      <w:pPr>
        <w:spacing w:before="240" w:line="276" w:lineRule="auto"/>
        <w:rPr>
          <w:rFonts w:ascii="Times New Roman" w:hAnsi="Times New Roman" w:cs="Times New Roman"/>
          <w:b/>
          <w:bCs/>
          <w:sz w:val="28"/>
          <w:szCs w:val="28"/>
          <w:lang w:val="vi-VN"/>
        </w:rPr>
      </w:pPr>
    </w:p>
    <w:p w14:paraId="1AD6050A" w14:textId="77777777" w:rsidR="003A6B88" w:rsidRDefault="003A6B88" w:rsidP="003A6B88">
      <w:pPr>
        <w:spacing w:before="240" w:line="276" w:lineRule="auto"/>
        <w:ind w:left="2880" w:firstLine="720"/>
        <w:rPr>
          <w:rFonts w:ascii="Times New Roman" w:hAnsi="Times New Roman" w:cs="Times New Roman"/>
          <w:b/>
          <w:bCs/>
          <w:sz w:val="28"/>
          <w:szCs w:val="28"/>
        </w:rPr>
      </w:pPr>
    </w:p>
    <w:p w14:paraId="5B74E199" w14:textId="77777777" w:rsidR="003A6B88" w:rsidRDefault="003A6B88" w:rsidP="003A6B88">
      <w:pPr>
        <w:spacing w:before="240" w:line="276" w:lineRule="auto"/>
        <w:ind w:left="2880" w:firstLine="720"/>
        <w:rPr>
          <w:rFonts w:ascii="Times New Roman" w:hAnsi="Times New Roman" w:cs="Times New Roman"/>
          <w:b/>
          <w:bCs/>
          <w:sz w:val="28"/>
          <w:szCs w:val="28"/>
        </w:rPr>
      </w:pPr>
    </w:p>
    <w:p w14:paraId="289075AD" w14:textId="77777777" w:rsidR="00B63EB3" w:rsidRDefault="00B63EB3" w:rsidP="003A6B88">
      <w:pPr>
        <w:spacing w:before="240" w:line="276" w:lineRule="auto"/>
        <w:ind w:left="2880" w:firstLine="720"/>
        <w:rPr>
          <w:rFonts w:ascii="Times New Roman" w:hAnsi="Times New Roman" w:cs="Times New Roman"/>
          <w:b/>
          <w:bCs/>
          <w:sz w:val="28"/>
          <w:szCs w:val="28"/>
        </w:rPr>
      </w:pPr>
    </w:p>
    <w:p w14:paraId="01F59911" w14:textId="77777777" w:rsidR="00B63EB3" w:rsidRDefault="00B63EB3" w:rsidP="003A6B88">
      <w:pPr>
        <w:spacing w:before="240" w:line="276" w:lineRule="auto"/>
        <w:ind w:left="2880" w:firstLine="720"/>
        <w:rPr>
          <w:rFonts w:ascii="Times New Roman" w:hAnsi="Times New Roman" w:cs="Times New Roman"/>
          <w:b/>
          <w:bCs/>
          <w:sz w:val="28"/>
          <w:szCs w:val="28"/>
        </w:rPr>
      </w:pPr>
    </w:p>
    <w:p w14:paraId="5F8D5583" w14:textId="48FF3734" w:rsidR="003A6B88" w:rsidRDefault="003A6B88" w:rsidP="003A6B88">
      <w:pPr>
        <w:spacing w:before="240" w:line="276" w:lineRule="auto"/>
        <w:ind w:left="2880" w:firstLine="720"/>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w:t>
      </w:r>
      <w:r w:rsidRPr="005A7C7C">
        <w:rPr>
          <w:rFonts w:ascii="Times New Roman" w:hAnsi="Times New Roman" w:cs="Times New Roman"/>
          <w:b/>
          <w:bCs/>
          <w:sz w:val="28"/>
          <w:szCs w:val="28"/>
        </w:rPr>
        <w:t>HÀ</w:t>
      </w:r>
      <w:r w:rsidRPr="005A7C7C">
        <w:rPr>
          <w:rFonts w:ascii="Times New Roman" w:hAnsi="Times New Roman" w:cs="Times New Roman"/>
          <w:b/>
          <w:bCs/>
          <w:sz w:val="28"/>
          <w:szCs w:val="28"/>
          <w:lang w:val="vi-VN"/>
        </w:rPr>
        <w:t xml:space="preserve"> NỘI, 2026</w:t>
      </w:r>
    </w:p>
    <w:p w14:paraId="6E565C59" w14:textId="77777777" w:rsidR="003A6B88" w:rsidRPr="003220A9" w:rsidRDefault="003A6B88" w:rsidP="003A6B88">
      <w:pPr>
        <w:spacing w:before="240" w:line="276" w:lineRule="auto"/>
        <w:rPr>
          <w:rFonts w:ascii="Times New Roman" w:hAnsi="Times New Roman" w:cs="Times New Roman"/>
          <w:b/>
          <w:bCs/>
          <w:sz w:val="28"/>
          <w:szCs w:val="28"/>
        </w:rPr>
      </w:pPr>
    </w:p>
    <w:p w14:paraId="0EE4EE1E" w14:textId="77777777" w:rsidR="00D748E1" w:rsidRDefault="00D748E1">
      <w:pPr>
        <w:jc w:val="both"/>
        <w:rPr>
          <w:lang w:val="vi-VN"/>
        </w:rPr>
      </w:pPr>
    </w:p>
    <w:p w14:paraId="5271DC0B" w14:textId="7028EE61" w:rsidR="00D748E1" w:rsidRPr="003A6B88" w:rsidRDefault="00000000" w:rsidP="003A6B88">
      <w:pPr>
        <w:pStyle w:val="Heading2"/>
        <w:numPr>
          <w:ilvl w:val="0"/>
          <w:numId w:val="11"/>
        </w:numPr>
        <w:spacing w:beforeAutospacing="0" w:after="120" w:afterAutospacing="0"/>
        <w:jc w:val="both"/>
        <w:rPr>
          <w:rFonts w:ascii="Times New Roman" w:hAnsi="Times New Roman" w:hint="default"/>
          <w:sz w:val="28"/>
          <w:szCs w:val="28"/>
        </w:rPr>
      </w:pPr>
      <w:r w:rsidRPr="003A6B88">
        <w:rPr>
          <w:rFonts w:ascii="Times New Roman" w:hAnsi="Times New Roman" w:hint="default"/>
          <w:sz w:val="32"/>
          <w:szCs w:val="32"/>
        </w:rPr>
        <w:lastRenderedPageBreak/>
        <w:t>MỞ ĐẦU</w:t>
      </w:r>
    </w:p>
    <w:p w14:paraId="326E7C83"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1. Lý do chọn đề tài</w:t>
      </w:r>
    </w:p>
    <w:p w14:paraId="68AF6197" w14:textId="77777777" w:rsidR="00D748E1" w:rsidRDefault="00000000">
      <w:pPr>
        <w:pStyle w:val="NormalWeb"/>
        <w:spacing w:beforeAutospacing="0" w:afterAutospacing="0"/>
        <w:ind w:firstLine="720"/>
        <w:jc w:val="both"/>
        <w:rPr>
          <w:sz w:val="28"/>
          <w:szCs w:val="28"/>
        </w:rPr>
      </w:pPr>
      <w:r>
        <w:rPr>
          <w:sz w:val="28"/>
          <w:szCs w:val="28"/>
        </w:rPr>
        <w:t>Trong thời đại chuyển đổi số hiện nay, trí tuệ nhân tạo (Artificial Intelligence – AI) đang phát triển mạnh mẽ và được ứng dụng rộng rãi trong nhiều lĩnh vực của đời sống, đặc biệt là giáo dục và nghiên cứu khoa học. Các công cụ AI như ChatGPT, Gemini, Copilot hay Claude hỗ trợ sinh viên tìm kiếm thông tin, tổng hợp tài liệu, dịch thuật, viết báo cáo, tạo bài thuyết trình và phân tích dữ liệu một cách nhanh chóng.</w:t>
      </w:r>
    </w:p>
    <w:p w14:paraId="0ADFC5A3" w14:textId="77777777" w:rsidR="00D748E1" w:rsidRDefault="00000000">
      <w:pPr>
        <w:pStyle w:val="NormalWeb"/>
        <w:spacing w:beforeAutospacing="0" w:afterAutospacing="0"/>
        <w:ind w:firstLine="720"/>
        <w:jc w:val="both"/>
        <w:rPr>
          <w:sz w:val="28"/>
          <w:szCs w:val="28"/>
        </w:rPr>
      </w:pPr>
      <w:r>
        <w:rPr>
          <w:sz w:val="28"/>
          <w:szCs w:val="28"/>
        </w:rPr>
        <w:t>Tuy nhiên, bên cạnh những lợi ích to lớn, việc sử dụng AI trong học tập cũng đặt ra nhiều vấn đề về đạo đức học thuật như đạo văn, phụ thuộc vào công nghệ, thông tin sai lệch, vi phạm bản quyền và thiếu minh bạch trong trích dẫn. Vì vậy, việc sử dụng AI một cách có trách nhiệm là yêu cầu cần thiết đối với sinh viên và người nghiên cứu.</w:t>
      </w:r>
    </w:p>
    <w:p w14:paraId="2A7487DB" w14:textId="77777777" w:rsidR="00D748E1" w:rsidRDefault="00000000">
      <w:pPr>
        <w:pStyle w:val="NormalWeb"/>
        <w:spacing w:beforeAutospacing="0" w:afterAutospacing="0"/>
        <w:ind w:firstLine="720"/>
        <w:jc w:val="both"/>
        <w:rPr>
          <w:sz w:val="28"/>
          <w:szCs w:val="28"/>
        </w:rPr>
      </w:pPr>
      <w:r>
        <w:rPr>
          <w:sz w:val="28"/>
          <w:szCs w:val="28"/>
        </w:rPr>
        <w:t>Xuất phát từ thực tế đó, đề tài “Sử dụng AI có trách nhiệm trong học tập và nghiên cứu” được thực hiện nhằm tìm hiểu các chính sách liên quan đến AI trong giáo dục, đánh giá lợi ích và rủi ro của AI, đồng thời đề xuất các nguyên tắc sử dụng AI phù hợp và có đạo đức.</w:t>
      </w:r>
    </w:p>
    <w:p w14:paraId="3DF14F54"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2. Mục tiêu nghiên cứu</w:t>
      </w:r>
    </w:p>
    <w:p w14:paraId="62A7DE6E"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 xml:space="preserve">Tìm hiểu chính sách của </w:t>
      </w:r>
      <w:r>
        <w:rPr>
          <w:sz w:val="28"/>
          <w:szCs w:val="28"/>
          <w:lang w:val="vi-VN"/>
        </w:rPr>
        <w:t>Đ</w:t>
      </w:r>
      <w:r>
        <w:rPr>
          <w:sz w:val="28"/>
          <w:szCs w:val="28"/>
        </w:rPr>
        <w:t>ại học</w:t>
      </w:r>
      <w:r>
        <w:rPr>
          <w:sz w:val="28"/>
          <w:szCs w:val="28"/>
          <w:lang w:val="vi-VN"/>
        </w:rPr>
        <w:t xml:space="preserve"> Quốc gia Hà Nội (VNU) </w:t>
      </w:r>
      <w:r>
        <w:rPr>
          <w:sz w:val="28"/>
          <w:szCs w:val="28"/>
        </w:rPr>
        <w:t>về việc sử dụng AI trong học tập và nghiên cứu.</w:t>
      </w:r>
    </w:p>
    <w:p w14:paraId="33748907"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Phân tích các vấn đề đạo đức liên quan đến việc sử dụng AI trong học thuật.</w:t>
      </w:r>
    </w:p>
    <w:p w14:paraId="6BD067A2"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Thực hành sử dụng AI trong một nhiệm vụ học tập cụ thể.</w:t>
      </w:r>
    </w:p>
    <w:p w14:paraId="3673F7F2"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Đề xuất bộ nguyên tắc cá nhân nhằm sử dụng AI có trách nhiệm.</w:t>
      </w:r>
    </w:p>
    <w:p w14:paraId="11DCF04A"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3. Phương pháp nghiên cứu</w:t>
      </w:r>
    </w:p>
    <w:p w14:paraId="6E1606BF"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Phương pháp thu thập và phân tích tài liệu.</w:t>
      </w:r>
    </w:p>
    <w:p w14:paraId="2454BF57"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Phương pháp so sánh.</w:t>
      </w:r>
    </w:p>
    <w:p w14:paraId="73BC5954"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Phương pháp thực hành ứng dụng AI.</w:t>
      </w:r>
    </w:p>
    <w:p w14:paraId="5BDC0199"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Phương pháp tổng hợp và đánh giá.</w:t>
      </w:r>
    </w:p>
    <w:p w14:paraId="2D0DE7B8" w14:textId="77777777" w:rsidR="00D748E1" w:rsidRDefault="00000000">
      <w:pPr>
        <w:pStyle w:val="Heading2"/>
        <w:spacing w:before="120" w:beforeAutospacing="0" w:after="120" w:afterAutospacing="0"/>
        <w:jc w:val="both"/>
        <w:rPr>
          <w:rFonts w:ascii="Times New Roman" w:hAnsi="Times New Roman" w:hint="default"/>
          <w:sz w:val="32"/>
          <w:szCs w:val="32"/>
        </w:rPr>
      </w:pPr>
      <w:r>
        <w:rPr>
          <w:rFonts w:ascii="Times New Roman" w:hAnsi="Times New Roman" w:hint="default"/>
          <w:sz w:val="32"/>
          <w:szCs w:val="32"/>
        </w:rPr>
        <w:t>II. NGHIÊN CỨU CHÍNH SÁCH VỀ VIỆC SỬ DỤNG AI TRONG HỌC TẬP VÀ NGHIÊN CỨU</w:t>
      </w:r>
    </w:p>
    <w:p w14:paraId="535B80E1"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1. Phân tích chính sách sử dụng AI của Đại học Quốc gia Hà Nội (VNU)</w:t>
      </w:r>
    </w:p>
    <w:p w14:paraId="121D7DC8" w14:textId="77777777" w:rsidR="00D748E1" w:rsidRDefault="00000000">
      <w:pPr>
        <w:pStyle w:val="NormalWeb"/>
        <w:spacing w:beforeAutospacing="0" w:afterAutospacing="0"/>
        <w:ind w:firstLine="720"/>
        <w:jc w:val="both"/>
        <w:rPr>
          <w:sz w:val="28"/>
          <w:szCs w:val="28"/>
        </w:rPr>
      </w:pPr>
      <w:r>
        <w:rPr>
          <w:sz w:val="28"/>
          <w:szCs w:val="28"/>
        </w:rPr>
        <w:t>Trong bối cảnh trí tuệ nhân tạo ngày càng được ứng dụng rộng rãi trong giáo dục, Đại học Quốc gia Hà Nội (VNU) đã có định hướng khuyến khích sinh viên và giảng viên tiếp cận AI theo hướng tích cực nhưng phải đảm bảo đạo đức học thuật và tính trung thực trong nghiên cứu.</w:t>
      </w:r>
    </w:p>
    <w:p w14:paraId="399AD40E" w14:textId="77777777" w:rsidR="00D748E1" w:rsidRDefault="00000000">
      <w:pPr>
        <w:pStyle w:val="NormalWeb"/>
        <w:spacing w:beforeAutospacing="0" w:afterAutospacing="0"/>
        <w:ind w:firstLine="720"/>
        <w:jc w:val="both"/>
        <w:rPr>
          <w:sz w:val="28"/>
          <w:szCs w:val="28"/>
        </w:rPr>
      </w:pPr>
      <w:r>
        <w:rPr>
          <w:sz w:val="28"/>
          <w:szCs w:val="28"/>
        </w:rPr>
        <w:t>Theo định hướng của VNU, AI được xem là công cụ hỗ trợ học tập và nghiên cứu, không phải công cụ thay thế hoàn toàn vai trò tư duy của người học. Nhà trường nhấn mạnh rằng sinh viên có thể sử dụng AI để:</w:t>
      </w:r>
    </w:p>
    <w:p w14:paraId="05A6BF45"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Tìm kiếm và tổng hợp thông tin.</w:t>
      </w:r>
    </w:p>
    <w:p w14:paraId="2490521F"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Hỗ trợ học ngoại ngữ.</w:t>
      </w:r>
    </w:p>
    <w:p w14:paraId="798AB768"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Gợi ý ý tưởng nghiên cứu.</w:t>
      </w:r>
    </w:p>
    <w:p w14:paraId="1E387589"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Hỗ trợ xây dựng dàn ý.</w:t>
      </w:r>
    </w:p>
    <w:p w14:paraId="2FED0F18"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Phân tích dữ liệu và chỉnh sửa văn bản.</w:t>
      </w:r>
    </w:p>
    <w:p w14:paraId="63C2F300"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Hỗ trợ lập trình và xử lý thông tin.</w:t>
      </w:r>
    </w:p>
    <w:p w14:paraId="0BA65FE5" w14:textId="77777777" w:rsidR="00D748E1" w:rsidRDefault="00000000">
      <w:pPr>
        <w:pStyle w:val="NormalWeb"/>
        <w:spacing w:beforeAutospacing="0" w:afterAutospacing="0"/>
        <w:ind w:firstLine="720"/>
        <w:jc w:val="both"/>
        <w:rPr>
          <w:sz w:val="28"/>
          <w:szCs w:val="28"/>
        </w:rPr>
      </w:pPr>
      <w:r>
        <w:rPr>
          <w:sz w:val="28"/>
          <w:szCs w:val="28"/>
        </w:rPr>
        <w:t>Tuy nhiên, VNU cũng đặt ra nhiều yêu cầu quan trọng nhằm đảm bảo tính trung thực học thuật.</w:t>
      </w:r>
    </w:p>
    <w:p w14:paraId="02BFF419"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a) Trách nhiệm của người học đối với nội dung học thuật</w:t>
      </w:r>
    </w:p>
    <w:p w14:paraId="61B7D8F3" w14:textId="77777777" w:rsidR="00D748E1" w:rsidRDefault="00000000">
      <w:pPr>
        <w:pStyle w:val="NormalWeb"/>
        <w:spacing w:beforeAutospacing="0" w:afterAutospacing="0"/>
        <w:ind w:firstLine="720"/>
        <w:jc w:val="both"/>
        <w:rPr>
          <w:sz w:val="28"/>
          <w:szCs w:val="28"/>
        </w:rPr>
      </w:pPr>
      <w:r>
        <w:rPr>
          <w:sz w:val="28"/>
          <w:szCs w:val="28"/>
        </w:rPr>
        <w:t>Một trong những điểm quan trọng nhất trong chính sách của VNU là người học phải chịu trách nhiệm hoàn toàn đối với sản phẩm học tập cuối cùng.</w:t>
      </w:r>
    </w:p>
    <w:p w14:paraId="62B9C0D0" w14:textId="77777777" w:rsidR="00D748E1" w:rsidRDefault="00000000">
      <w:pPr>
        <w:pStyle w:val="NormalWeb"/>
        <w:spacing w:beforeAutospacing="0" w:afterAutospacing="0"/>
        <w:jc w:val="both"/>
        <w:rPr>
          <w:sz w:val="28"/>
          <w:szCs w:val="28"/>
        </w:rPr>
      </w:pPr>
      <w:r>
        <w:rPr>
          <w:sz w:val="28"/>
          <w:szCs w:val="28"/>
        </w:rPr>
        <w:t>Điều này có nghĩa là:</w:t>
      </w:r>
    </w:p>
    <w:p w14:paraId="336EEE03"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Sinh viên không được phụ thuộc hoàn toàn vào AI.</w:t>
      </w:r>
    </w:p>
    <w:p w14:paraId="591828C5"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Không được sao chép nguyên văn nội dung do AI tạo ra.</w:t>
      </w:r>
    </w:p>
    <w:p w14:paraId="1B71D27C"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Phải kiểm tra tính chính xác của thông tin.</w:t>
      </w:r>
    </w:p>
    <w:p w14:paraId="0E12D63E"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Phải tự đánh giá và chỉnh sửa nội dung trước khi sử dụng.</w:t>
      </w:r>
    </w:p>
    <w:p w14:paraId="6C6CA0C9" w14:textId="77777777" w:rsidR="00D748E1" w:rsidRDefault="00000000">
      <w:pPr>
        <w:pStyle w:val="NormalWeb"/>
        <w:spacing w:beforeAutospacing="0" w:afterAutospacing="0"/>
        <w:ind w:firstLine="720"/>
        <w:jc w:val="both"/>
        <w:rPr>
          <w:sz w:val="28"/>
          <w:szCs w:val="28"/>
        </w:rPr>
      </w:pPr>
      <w:r>
        <w:rPr>
          <w:sz w:val="28"/>
          <w:szCs w:val="28"/>
        </w:rPr>
        <w:t>Chính sách này thể hiện quan điểm rằng AI chỉ đóng vai trò hỗ trợ, còn tư duy phản biện và khả năng học thuật vẫn phải do con người đảm nhiệm.</w:t>
      </w:r>
    </w:p>
    <w:p w14:paraId="5FD34879"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b) Yêu cầu về tính minh bạch khi sử dụng AI</w:t>
      </w:r>
    </w:p>
    <w:p w14:paraId="3E41AE81" w14:textId="77777777" w:rsidR="00D748E1" w:rsidRDefault="00000000">
      <w:pPr>
        <w:pStyle w:val="NormalWeb"/>
        <w:spacing w:beforeAutospacing="0" w:afterAutospacing="0"/>
        <w:ind w:firstLine="720"/>
        <w:jc w:val="both"/>
        <w:rPr>
          <w:sz w:val="28"/>
          <w:szCs w:val="28"/>
        </w:rPr>
      </w:pPr>
      <w:r>
        <w:rPr>
          <w:sz w:val="28"/>
          <w:szCs w:val="28"/>
        </w:rPr>
        <w:t>VNU đặc biệt nhấn mạnh tính minh bạch trong quá trình sử dụng AI.</w:t>
      </w:r>
    </w:p>
    <w:p w14:paraId="75CAEBF8" w14:textId="77777777" w:rsidR="00D748E1" w:rsidRDefault="00000000">
      <w:pPr>
        <w:pStyle w:val="NormalWeb"/>
        <w:spacing w:beforeAutospacing="0" w:afterAutospacing="0"/>
        <w:ind w:firstLine="720"/>
        <w:jc w:val="both"/>
        <w:rPr>
          <w:sz w:val="28"/>
          <w:szCs w:val="28"/>
        </w:rPr>
      </w:pPr>
      <w:r>
        <w:rPr>
          <w:sz w:val="28"/>
          <w:szCs w:val="28"/>
        </w:rPr>
        <w:t>Sinh viên cần:</w:t>
      </w:r>
    </w:p>
    <w:p w14:paraId="298A08E2"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Ghi chú hoặc trích dẫn nếu có sử dụng AI hỗ trợ.</w:t>
      </w:r>
    </w:p>
    <w:p w14:paraId="0A026C3A"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Không che giấu việc sử dụng AI trong học tập.</w:t>
      </w:r>
    </w:p>
    <w:p w14:paraId="27627FDC"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Phân biệt rõ đâu là nội dung tự thực hiện và đâu là nội dung được AI hỗ trợ.</w:t>
      </w:r>
    </w:p>
    <w:p w14:paraId="0E0AFCE6" w14:textId="77777777" w:rsidR="00D748E1" w:rsidRDefault="00000000">
      <w:pPr>
        <w:pStyle w:val="NormalWeb"/>
        <w:spacing w:beforeAutospacing="0" w:afterAutospacing="0"/>
        <w:ind w:firstLine="720"/>
        <w:jc w:val="both"/>
        <w:rPr>
          <w:sz w:val="28"/>
          <w:szCs w:val="28"/>
        </w:rPr>
      </w:pPr>
      <w:r>
        <w:rPr>
          <w:sz w:val="28"/>
          <w:szCs w:val="28"/>
        </w:rPr>
        <w:t>Việc minh bạch giúp đảm bảo tính trung thực học thuật, đồng thời giúp giảng viên đánh giá đúng năng lực của sinh viên.</w:t>
      </w:r>
    </w:p>
    <w:p w14:paraId="6AC6B592"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c) Ngăn chặn gian lận học thuật</w:t>
      </w:r>
    </w:p>
    <w:p w14:paraId="2CBD4F6B" w14:textId="77777777" w:rsidR="00D748E1" w:rsidRDefault="00000000">
      <w:pPr>
        <w:pStyle w:val="NormalWeb"/>
        <w:spacing w:beforeAutospacing="0" w:afterAutospacing="0"/>
        <w:ind w:firstLine="720"/>
        <w:jc w:val="both"/>
        <w:rPr>
          <w:sz w:val="28"/>
          <w:szCs w:val="28"/>
        </w:rPr>
      </w:pPr>
      <w:r>
        <w:rPr>
          <w:sz w:val="28"/>
          <w:szCs w:val="28"/>
        </w:rPr>
        <w:t>Chính sách của VNU cho thấy nhà trường không cấm AI hoàn toàn, nhưng nghiêm cấm việc sử dụng AI cho các hành vi gian lận như:</w:t>
      </w:r>
    </w:p>
    <w:p w14:paraId="0D720C65"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Làm toàn bộ bài tập thay cho sinh viên.</w:t>
      </w:r>
    </w:p>
    <w:p w14:paraId="5AB32C0D"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Sử dụng AI trong thi cử trái quy định.</w:t>
      </w:r>
    </w:p>
    <w:p w14:paraId="6E4C33EC"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Đạo văn hoặc sao chép nội dung.</w:t>
      </w:r>
    </w:p>
    <w:p w14:paraId="2C39FAC2" w14:textId="77777777" w:rsidR="00D748E1" w:rsidRDefault="00000000">
      <w:pPr>
        <w:pStyle w:val="NormalWeb"/>
        <w:spacing w:beforeAutospacing="0" w:afterAutospacing="0"/>
        <w:ind w:left="720"/>
        <w:jc w:val="both"/>
        <w:rPr>
          <w:sz w:val="28"/>
          <w:szCs w:val="28"/>
        </w:rPr>
      </w:pPr>
      <w:r>
        <w:rPr>
          <w:sz w:val="28"/>
          <w:szCs w:val="28"/>
          <w:lang w:val="vi-VN"/>
        </w:rPr>
        <w:lastRenderedPageBreak/>
        <w:t xml:space="preserve">- </w:t>
      </w:r>
      <w:r>
        <w:rPr>
          <w:sz w:val="28"/>
          <w:szCs w:val="28"/>
        </w:rPr>
        <w:t>Sử dụng AI để vượt qua hệ thống kiểm tra đạo văn.</w:t>
      </w:r>
    </w:p>
    <w:p w14:paraId="2CA3D718" w14:textId="77777777" w:rsidR="00D748E1" w:rsidRDefault="00000000">
      <w:pPr>
        <w:pStyle w:val="NormalWeb"/>
        <w:spacing w:beforeAutospacing="0" w:afterAutospacing="0"/>
        <w:ind w:firstLine="720"/>
        <w:jc w:val="both"/>
        <w:rPr>
          <w:sz w:val="28"/>
          <w:szCs w:val="28"/>
        </w:rPr>
      </w:pPr>
      <w:r>
        <w:rPr>
          <w:sz w:val="28"/>
          <w:szCs w:val="28"/>
        </w:rPr>
        <w:t>Điều này cho thấy VNU đang hướng tới mô hình “sử dụng AI có kiểm soát”, thay vì cấm tuyệt đối.</w:t>
      </w:r>
    </w:p>
    <w:p w14:paraId="7320D401"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d) Phát triển kỹ năng tư duy và phản biện</w:t>
      </w:r>
    </w:p>
    <w:p w14:paraId="07B1A992" w14:textId="77777777" w:rsidR="00D748E1" w:rsidRDefault="00000000">
      <w:pPr>
        <w:pStyle w:val="NormalWeb"/>
        <w:spacing w:beforeAutospacing="0" w:afterAutospacing="0"/>
        <w:ind w:firstLine="720"/>
        <w:jc w:val="both"/>
        <w:rPr>
          <w:sz w:val="28"/>
          <w:szCs w:val="28"/>
        </w:rPr>
      </w:pPr>
      <w:r>
        <w:rPr>
          <w:sz w:val="28"/>
          <w:szCs w:val="28"/>
        </w:rPr>
        <w:t>Một nội dung quan trọng khác trong định hướng của VNU là yêu cầu sinh viên duy trì khả năng tư duy độc lập và phản biện.</w:t>
      </w:r>
    </w:p>
    <w:p w14:paraId="35832AA1"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Nhà trường cho rằng nếu sinh viên quá phụ thuộc vào AI thì:</w:t>
      </w:r>
    </w:p>
    <w:p w14:paraId="26B25054"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Khả năng tự học sẽ giảm.</w:t>
      </w:r>
    </w:p>
    <w:p w14:paraId="613EE774" w14:textId="77777777" w:rsidR="00D748E1" w:rsidRDefault="00000000">
      <w:pPr>
        <w:pStyle w:val="NormalWeb"/>
        <w:spacing w:beforeAutospacing="0" w:afterAutospacing="0"/>
        <w:ind w:left="720"/>
        <w:jc w:val="both"/>
        <w:rPr>
          <w:sz w:val="28"/>
          <w:szCs w:val="28"/>
        </w:rPr>
      </w:pPr>
      <w:r>
        <w:rPr>
          <w:sz w:val="28"/>
          <w:szCs w:val="28"/>
          <w:lang w:val="vi-VN"/>
        </w:rPr>
        <w:t>-</w:t>
      </w:r>
      <w:r>
        <w:rPr>
          <w:sz w:val="28"/>
          <w:szCs w:val="28"/>
        </w:rPr>
        <w:t>Kỹ năng viết học thuật bị ảnh hưởng.</w:t>
      </w:r>
    </w:p>
    <w:p w14:paraId="1A335DA4"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Sinh viên dễ tiếp nhận thông tin sai lệch.</w:t>
      </w:r>
    </w:p>
    <w:p w14:paraId="74AA7579"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Tư duy phản biện và sáng tạo bị suy giảm.</w:t>
      </w:r>
    </w:p>
    <w:p w14:paraId="78023938" w14:textId="77777777" w:rsidR="00D748E1" w:rsidRDefault="00000000">
      <w:pPr>
        <w:pStyle w:val="NormalWeb"/>
        <w:spacing w:beforeAutospacing="0" w:afterAutospacing="0"/>
        <w:ind w:firstLine="720"/>
        <w:jc w:val="both"/>
        <w:rPr>
          <w:sz w:val="28"/>
          <w:szCs w:val="28"/>
        </w:rPr>
      </w:pPr>
      <w:r>
        <w:rPr>
          <w:sz w:val="28"/>
          <w:szCs w:val="28"/>
        </w:rPr>
        <w:t>Vì vậy, AI cần được sử dụng như công cụ hỗ trợ phát triển kỹ năng, không phải công cụ thay thế năng lực cá nhân.</w:t>
      </w:r>
    </w:p>
    <w:p w14:paraId="4E95F125" w14:textId="77777777" w:rsidR="00D748E1" w:rsidRDefault="00000000">
      <w:pPr>
        <w:pStyle w:val="Heading2"/>
        <w:spacing w:beforeAutospacing="0" w:afterAutospacing="0"/>
        <w:jc w:val="both"/>
        <w:rPr>
          <w:rFonts w:ascii="Times New Roman" w:hAnsi="Times New Roman" w:hint="default"/>
          <w:sz w:val="28"/>
          <w:szCs w:val="28"/>
        </w:rPr>
      </w:pPr>
      <w:r>
        <w:rPr>
          <w:rFonts w:ascii="Times New Roman" w:hAnsi="Times New Roman" w:hint="default"/>
          <w:sz w:val="28"/>
          <w:szCs w:val="28"/>
        </w:rPr>
        <w:t>2. Tóm tắt các điểm chính trong chính sách của VNU</w:t>
      </w:r>
    </w:p>
    <w:p w14:paraId="4C152D3D" w14:textId="77777777" w:rsidR="00D748E1" w:rsidRDefault="00000000">
      <w:pPr>
        <w:pStyle w:val="NormalWeb"/>
        <w:spacing w:beforeAutospacing="0" w:afterAutospacing="0"/>
        <w:ind w:firstLine="720"/>
        <w:jc w:val="both"/>
        <w:rPr>
          <w:sz w:val="28"/>
          <w:szCs w:val="28"/>
        </w:rPr>
      </w:pPr>
      <w:r>
        <w:rPr>
          <w:sz w:val="28"/>
          <w:szCs w:val="28"/>
        </w:rPr>
        <w:t>Qua quá trình nghiên cứu, có thể tóm tắt chính sách sử dụng AI của VNU qua các nội dung chính sau:</w:t>
      </w:r>
    </w:p>
    <w:p w14:paraId="7A1FC456"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Khuyến khích ứng dụng AI trong học tập và nghiên cứu.</w:t>
      </w:r>
    </w:p>
    <w:p w14:paraId="01CA2C00"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AI chỉ là công cụ hỗ trợ, không thay thế tư duy con người.</w:t>
      </w:r>
    </w:p>
    <w:p w14:paraId="0FEE27B1"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Sinh viên phải chịu trách nhiệm với sản phẩm học thuật cuối cùng.</w:t>
      </w:r>
    </w:p>
    <w:p w14:paraId="21615AEA"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Yêu cầu minh bạch và trích dẫn khi sử dụng AI.</w:t>
      </w:r>
    </w:p>
    <w:p w14:paraId="43795879"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Nghiêm cấm sử dụng AI cho hành vi gian lận học thuật.</w:t>
      </w:r>
    </w:p>
    <w:p w14:paraId="15FBDCAB"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Khuyến khích kiểm chứng thông tin và phát triển tư duy phản biện.</w:t>
      </w:r>
    </w:p>
    <w:p w14:paraId="7C3906C9" w14:textId="77777777" w:rsidR="00D748E1" w:rsidRDefault="00000000">
      <w:pPr>
        <w:pStyle w:val="NormalWeb"/>
        <w:spacing w:beforeAutospacing="0" w:afterAutospacing="0"/>
        <w:ind w:firstLine="720"/>
        <w:jc w:val="both"/>
        <w:rPr>
          <w:sz w:val="28"/>
          <w:szCs w:val="28"/>
        </w:rPr>
      </w:pPr>
      <w:r>
        <w:rPr>
          <w:sz w:val="28"/>
          <w:szCs w:val="28"/>
        </w:rPr>
        <w:t>Nhìn chung, chính sách của VNU có định hướng khá cân bằng: vừa tạo điều kiện cho sinh viên tiếp cận công nghệ mới, vừa duy trì các giá trị cốt lõi của đạo đức học thuật.</w:t>
      </w:r>
    </w:p>
    <w:p w14:paraId="43CFE7C9" w14:textId="77777777" w:rsidR="00D748E1" w:rsidRDefault="00000000">
      <w:pPr>
        <w:pStyle w:val="Heading2"/>
        <w:spacing w:beforeAutospacing="0" w:afterAutospacing="0"/>
        <w:jc w:val="both"/>
        <w:rPr>
          <w:rFonts w:ascii="Times New Roman" w:hAnsi="Times New Roman" w:hint="default"/>
          <w:sz w:val="28"/>
          <w:szCs w:val="28"/>
        </w:rPr>
      </w:pPr>
      <w:r>
        <w:rPr>
          <w:rFonts w:ascii="Times New Roman" w:hAnsi="Times New Roman" w:hint="default"/>
          <w:sz w:val="28"/>
          <w:szCs w:val="28"/>
        </w:rPr>
        <w:t>3. So sánh với chính sách của một trường đại học quốc tế</w:t>
      </w:r>
    </w:p>
    <w:p w14:paraId="2BE0F1EE"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So sánh với University of Oxford</w:t>
      </w:r>
    </w:p>
    <w:p w14:paraId="47C2486C" w14:textId="77777777" w:rsidR="00D748E1" w:rsidRDefault="00000000">
      <w:pPr>
        <w:pStyle w:val="NormalWeb"/>
        <w:spacing w:beforeAutospacing="0" w:afterAutospacing="0"/>
        <w:ind w:firstLine="720"/>
        <w:jc w:val="both"/>
        <w:rPr>
          <w:sz w:val="28"/>
          <w:szCs w:val="28"/>
        </w:rPr>
      </w:pPr>
      <w:r>
        <w:rPr>
          <w:sz w:val="28"/>
          <w:szCs w:val="28"/>
        </w:rPr>
        <w:t>University of Oxford là một trong những trường đại học có hướng dẫn khá rõ ràng về việc sử dụng AI trong học tập.</w:t>
      </w:r>
    </w:p>
    <w:p w14:paraId="4821895C" w14:textId="77777777" w:rsidR="00D748E1" w:rsidRDefault="00000000">
      <w:pPr>
        <w:pStyle w:val="NormalWeb"/>
        <w:spacing w:beforeAutospacing="0" w:afterAutospacing="0"/>
        <w:ind w:firstLine="720"/>
        <w:jc w:val="both"/>
        <w:rPr>
          <w:sz w:val="28"/>
          <w:szCs w:val="28"/>
        </w:rPr>
      </w:pPr>
      <w:r>
        <w:rPr>
          <w:sz w:val="28"/>
          <w:szCs w:val="28"/>
        </w:rPr>
        <w:t>Oxford cho phép sinh viên sử dụng AI trong một số hoạt động như:</w:t>
      </w:r>
    </w:p>
    <w:p w14:paraId="34B46A07"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Gợi ý ý tưởng</w:t>
      </w:r>
      <w:r>
        <w:rPr>
          <w:sz w:val="28"/>
          <w:szCs w:val="28"/>
          <w:lang w:val="vi-VN"/>
        </w:rPr>
        <w:t>, t</w:t>
      </w:r>
      <w:r>
        <w:rPr>
          <w:sz w:val="28"/>
          <w:szCs w:val="28"/>
        </w:rPr>
        <w:t>óm tắt tài liệu</w:t>
      </w:r>
      <w:r>
        <w:rPr>
          <w:sz w:val="28"/>
          <w:szCs w:val="28"/>
          <w:lang w:val="vi-VN"/>
        </w:rPr>
        <w:t>, h</w:t>
      </w:r>
      <w:r>
        <w:rPr>
          <w:sz w:val="28"/>
          <w:szCs w:val="28"/>
        </w:rPr>
        <w:t>ỗ trợ học tập</w:t>
      </w:r>
      <w:r>
        <w:rPr>
          <w:sz w:val="28"/>
          <w:szCs w:val="28"/>
          <w:lang w:val="vi-VN"/>
        </w:rPr>
        <w:t>, k</w:t>
      </w:r>
      <w:r>
        <w:rPr>
          <w:sz w:val="28"/>
          <w:szCs w:val="28"/>
        </w:rPr>
        <w:t>iểm tra ngữ pháp.</w:t>
      </w:r>
    </w:p>
    <w:p w14:paraId="39416FB9" w14:textId="77777777" w:rsidR="00D748E1" w:rsidRDefault="00000000">
      <w:pPr>
        <w:pStyle w:val="NormalWeb"/>
        <w:spacing w:beforeAutospacing="0" w:afterAutospacing="0"/>
        <w:jc w:val="both"/>
        <w:rPr>
          <w:sz w:val="28"/>
          <w:szCs w:val="28"/>
        </w:rPr>
      </w:pPr>
      <w:r>
        <w:rPr>
          <w:sz w:val="28"/>
          <w:szCs w:val="28"/>
        </w:rPr>
        <w:t>Tuy nhiên, trường yêu cầu:</w:t>
      </w:r>
    </w:p>
    <w:p w14:paraId="5C8C42EB"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Sinh viên phải khai báo việc sử dụng AI.</w:t>
      </w:r>
    </w:p>
    <w:p w14:paraId="39CD86C6"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Không được nộp nguyên văn nội dung AI tạo ra.</w:t>
      </w:r>
    </w:p>
    <w:p w14:paraId="21A08C76"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Phải đảm bảo bài làm phản ánh năng lực thật của người học.</w:t>
      </w:r>
    </w:p>
    <w:p w14:paraId="674A793B"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Người học chịu trách nhiệm về độ chính xác của thông tin.</w:t>
      </w:r>
    </w:p>
    <w:p w14:paraId="70B9D0DE"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Điểm giống nhau giữa VNU và Oxford</w:t>
      </w:r>
    </w:p>
    <w:p w14:paraId="151ED1F5"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Đều cho phép sử dụng AI trong học tập.</w:t>
      </w:r>
    </w:p>
    <w:p w14:paraId="395A7F83"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Đều yêu cầu tính minh bạch.</w:t>
      </w:r>
    </w:p>
    <w:p w14:paraId="5BE96BEC"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Đều nhấn mạnh trách nhiệm của người học.</w:t>
      </w:r>
    </w:p>
    <w:p w14:paraId="20A95D75"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Đều cấm hành vi gian lận học thuật.</w:t>
      </w:r>
    </w:p>
    <w:p w14:paraId="7D265ABB"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Đều coi AI là công cụ hỗ trợ.</w:t>
      </w:r>
    </w:p>
    <w:p w14:paraId="3E61DAFA" w14:textId="77777777" w:rsidR="00D748E1" w:rsidRDefault="00000000">
      <w:pPr>
        <w:pStyle w:val="Heading3"/>
        <w:spacing w:beforeAutospacing="0" w:afterAutospacing="0"/>
        <w:jc w:val="both"/>
        <w:rPr>
          <w:rFonts w:ascii="Times New Roman" w:hAnsi="Times New Roman" w:hint="default"/>
          <w:sz w:val="28"/>
          <w:szCs w:val="28"/>
        </w:rPr>
      </w:pPr>
      <w:r>
        <w:rPr>
          <w:rFonts w:ascii="Times New Roman" w:hAnsi="Times New Roman" w:hint="default"/>
          <w:sz w:val="28"/>
          <w:szCs w:val="28"/>
        </w:rPr>
        <w:t>Điểm khác nhau</w:t>
      </w:r>
    </w:p>
    <w:p w14:paraId="5D99E5AB" w14:textId="77777777" w:rsidR="00D748E1" w:rsidRDefault="00000000">
      <w:pPr>
        <w:pStyle w:val="NormalWeb"/>
        <w:spacing w:beforeAutospacing="0" w:afterAutospacing="0"/>
        <w:ind w:firstLine="720"/>
        <w:jc w:val="both"/>
        <w:rPr>
          <w:sz w:val="28"/>
          <w:szCs w:val="28"/>
        </w:rPr>
      </w:pPr>
      <w:r>
        <w:rPr>
          <w:sz w:val="28"/>
          <w:szCs w:val="28"/>
        </w:rPr>
        <w:t>Điểm khác biệt là Oxford có hướng dẫn cụ thể và chi tiết hơn về:</w:t>
      </w:r>
    </w:p>
    <w:p w14:paraId="3016F6A3"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Cách khai báo việc sử dụng AI.</w:t>
      </w:r>
    </w:p>
    <w:p w14:paraId="24D97C33"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Những trường hợp được phép và không được phép sử dụng AI.</w:t>
      </w:r>
    </w:p>
    <w:p w14:paraId="6E53092B" w14:textId="77777777" w:rsidR="00D748E1" w:rsidRDefault="00000000">
      <w:pPr>
        <w:pStyle w:val="NormalWeb"/>
        <w:spacing w:beforeAutospacing="0" w:afterAutospacing="0"/>
        <w:ind w:left="720"/>
        <w:jc w:val="both"/>
        <w:rPr>
          <w:sz w:val="28"/>
          <w:szCs w:val="28"/>
        </w:rPr>
      </w:pPr>
      <w:r>
        <w:rPr>
          <w:sz w:val="28"/>
          <w:szCs w:val="28"/>
          <w:lang w:val="vi-VN"/>
        </w:rPr>
        <w:lastRenderedPageBreak/>
        <w:t xml:space="preserve">- </w:t>
      </w:r>
      <w:r>
        <w:rPr>
          <w:sz w:val="28"/>
          <w:szCs w:val="28"/>
        </w:rPr>
        <w:t>Quy trình kiểm tra vi phạm học thuật.</w:t>
      </w:r>
    </w:p>
    <w:p w14:paraId="0100CDDA" w14:textId="77777777" w:rsidR="00D748E1" w:rsidRDefault="00000000">
      <w:pPr>
        <w:pStyle w:val="NormalWeb"/>
        <w:spacing w:beforeAutospacing="0" w:afterAutospacing="0"/>
        <w:ind w:left="720"/>
        <w:jc w:val="both"/>
        <w:rPr>
          <w:sz w:val="28"/>
          <w:szCs w:val="28"/>
        </w:rPr>
      </w:pPr>
      <w:r>
        <w:rPr>
          <w:sz w:val="28"/>
          <w:szCs w:val="28"/>
          <w:lang w:val="vi-VN"/>
        </w:rPr>
        <w:t xml:space="preserve">- </w:t>
      </w:r>
      <w:r>
        <w:rPr>
          <w:sz w:val="28"/>
          <w:szCs w:val="28"/>
        </w:rPr>
        <w:t>Tiêu chuẩn đánh giá bài làm có sử dụng AI.</w:t>
      </w:r>
    </w:p>
    <w:p w14:paraId="2041947B" w14:textId="77777777" w:rsidR="00D748E1" w:rsidRDefault="00000000">
      <w:pPr>
        <w:pStyle w:val="NormalWeb"/>
        <w:spacing w:beforeAutospacing="0" w:afterAutospacing="0"/>
        <w:ind w:firstLine="720"/>
        <w:jc w:val="both"/>
        <w:rPr>
          <w:sz w:val="28"/>
          <w:szCs w:val="28"/>
        </w:rPr>
      </w:pPr>
      <w:r>
        <w:rPr>
          <w:sz w:val="28"/>
          <w:szCs w:val="28"/>
        </w:rPr>
        <w:t>Trong khi đó, chính sách của VNU hiện nay mang tính định hướng chung và đang tiếp tục được hoàn thiện theo sự phát triển của công nghệ AI.</w:t>
      </w:r>
    </w:p>
    <w:p w14:paraId="28AF0B1F" w14:textId="77777777" w:rsidR="00D748E1" w:rsidRDefault="00000000">
      <w:pPr>
        <w:pStyle w:val="Heading2"/>
        <w:spacing w:beforeAutospacing="0" w:afterAutospacing="0"/>
        <w:jc w:val="both"/>
        <w:rPr>
          <w:rFonts w:ascii="Times New Roman" w:hAnsi="Times New Roman" w:hint="default"/>
          <w:sz w:val="28"/>
          <w:szCs w:val="28"/>
        </w:rPr>
      </w:pPr>
      <w:r>
        <w:rPr>
          <w:rFonts w:ascii="Times New Roman" w:hAnsi="Times New Roman" w:hint="default"/>
          <w:sz w:val="28"/>
          <w:szCs w:val="28"/>
        </w:rPr>
        <w:t>4. Nhận xét cá nhân</w:t>
      </w:r>
    </w:p>
    <w:p w14:paraId="4CA184CF" w14:textId="77777777" w:rsidR="00D748E1" w:rsidRDefault="00000000">
      <w:pPr>
        <w:pStyle w:val="NormalWeb"/>
        <w:spacing w:beforeAutospacing="0" w:afterAutospacing="0"/>
        <w:ind w:firstLine="720"/>
        <w:jc w:val="both"/>
        <w:rPr>
          <w:sz w:val="28"/>
          <w:szCs w:val="28"/>
        </w:rPr>
      </w:pPr>
      <w:r>
        <w:rPr>
          <w:sz w:val="28"/>
          <w:szCs w:val="28"/>
        </w:rPr>
        <w:t>Theo em, việc cho phép sử dụng AI trong học tập là cần thiết vì AI giúp tiết kiệm thời gian, hỗ trợ tiếp cận kiến thức nhanh và nâng cao hiệu quả nghiên cứu. Tuy nhiên, nếu lạm dụng AI thì sinh viên có thể mất khả năng tư duy độc lập, giảm kỹ năng viết và phụ thuộc quá mức vào công nghệ.</w:t>
      </w:r>
    </w:p>
    <w:p w14:paraId="26E61149" w14:textId="77777777" w:rsidR="00D748E1" w:rsidRDefault="00000000">
      <w:pPr>
        <w:pStyle w:val="NormalWeb"/>
        <w:spacing w:beforeAutospacing="0" w:afterAutospacing="0"/>
        <w:ind w:firstLine="720"/>
        <w:jc w:val="both"/>
        <w:rPr>
          <w:sz w:val="28"/>
          <w:szCs w:val="28"/>
        </w:rPr>
      </w:pPr>
      <w:r>
        <w:rPr>
          <w:sz w:val="28"/>
          <w:szCs w:val="28"/>
        </w:rPr>
        <w:t>Vì vậy, AI nên được xem là “trợ lý học tập” chứ không phải “người làm thay”. Sinh viên cần biết cách kiểm tra thông tin, chỉnh sửa nội dung và chịu trách nhiệm với sản phẩm học tập của mình.</w:t>
      </w:r>
    </w:p>
    <w:p w14:paraId="579D4353" w14:textId="77777777" w:rsidR="00D748E1" w:rsidRDefault="00000000">
      <w:pPr>
        <w:pStyle w:val="Heading2"/>
        <w:spacing w:before="120" w:beforeAutospacing="0" w:after="120" w:afterAutospacing="0"/>
        <w:jc w:val="both"/>
        <w:rPr>
          <w:rFonts w:ascii="Times New Roman" w:hAnsi="Times New Roman" w:hint="default"/>
          <w:sz w:val="32"/>
          <w:szCs w:val="32"/>
        </w:rPr>
      </w:pPr>
      <w:r>
        <w:rPr>
          <w:rFonts w:ascii="Times New Roman" w:hAnsi="Times New Roman" w:hint="default"/>
          <w:sz w:val="32"/>
          <w:szCs w:val="32"/>
        </w:rPr>
        <w:t>III. THỰC HIỆN NHIỆM VỤ HỌC TẬP VỚI SỰ HỖ TRỢ CỦA AI</w:t>
      </w:r>
    </w:p>
    <w:p w14:paraId="0DE9AB11" w14:textId="77777777" w:rsidR="00D748E1" w:rsidRDefault="00000000">
      <w:pPr>
        <w:pStyle w:val="NormalWeb"/>
        <w:spacing w:beforeAutospacing="0" w:afterAutospacing="0"/>
        <w:ind w:firstLine="720"/>
        <w:jc w:val="both"/>
        <w:rPr>
          <w:b/>
          <w:bCs/>
          <w:sz w:val="28"/>
          <w:szCs w:val="28"/>
        </w:rPr>
      </w:pPr>
      <w:r>
        <w:rPr>
          <w:b/>
          <w:bCs/>
          <w:sz w:val="28"/>
          <w:szCs w:val="28"/>
        </w:rPr>
        <w:t>1. Nhiệm vụ được lựa chọn</w:t>
      </w:r>
    </w:p>
    <w:p w14:paraId="16350B77" w14:textId="77777777" w:rsidR="00D748E1" w:rsidRDefault="00000000">
      <w:pPr>
        <w:pStyle w:val="NormalWeb"/>
        <w:spacing w:beforeAutospacing="0" w:afterAutospacing="0"/>
        <w:ind w:firstLine="720"/>
        <w:jc w:val="both"/>
        <w:rPr>
          <w:b/>
          <w:bCs/>
          <w:sz w:val="28"/>
          <w:szCs w:val="28"/>
        </w:rPr>
      </w:pPr>
      <w:r>
        <w:rPr>
          <w:sz w:val="28"/>
          <w:szCs w:val="28"/>
        </w:rPr>
        <w:t>Nhiệm vụ học tập được lựa chọn là:</w:t>
      </w:r>
      <w:r>
        <w:rPr>
          <w:sz w:val="28"/>
          <w:szCs w:val="28"/>
          <w:lang w:val="vi-VN"/>
        </w:rPr>
        <w:t xml:space="preserve"> V</w:t>
      </w:r>
      <w:r>
        <w:rPr>
          <w:sz w:val="28"/>
          <w:szCs w:val="28"/>
        </w:rPr>
        <w:t xml:space="preserve">iết bài tổng hợp ngắn về chủ đề: </w:t>
      </w:r>
      <w:r>
        <w:rPr>
          <w:b/>
          <w:bCs/>
          <w:sz w:val="28"/>
          <w:szCs w:val="28"/>
        </w:rPr>
        <w:t>“Giữ gìn và phát huy bản sắc văn hóa dân tộc Việt Nam trong thời đại hội nhập”.</w:t>
      </w:r>
    </w:p>
    <w:p w14:paraId="67254D04" w14:textId="77777777" w:rsidR="00D748E1" w:rsidRDefault="00000000">
      <w:pPr>
        <w:pStyle w:val="NormalWeb"/>
        <w:spacing w:beforeAutospacing="0" w:afterAutospacing="0"/>
        <w:ind w:firstLine="720"/>
        <w:jc w:val="both"/>
        <w:rPr>
          <w:sz w:val="28"/>
          <w:szCs w:val="28"/>
          <w:lang w:val="vi-VN"/>
        </w:rPr>
      </w:pPr>
      <w:r>
        <w:rPr>
          <w:sz w:val="28"/>
          <w:szCs w:val="28"/>
        </w:rPr>
        <w:t>Mục tiêu của nhiệm vụ:</w:t>
      </w:r>
      <w:r>
        <w:rPr>
          <w:sz w:val="28"/>
          <w:szCs w:val="28"/>
          <w:lang w:val="vi-VN"/>
        </w:rPr>
        <w:t xml:space="preserve"> “</w:t>
      </w:r>
      <w:r>
        <w:rPr>
          <w:sz w:val="28"/>
          <w:szCs w:val="28"/>
        </w:rPr>
        <w:t>Tìm hiểu vai trò của thế hệ trẻ trong việc bảo tồn văn hóa dân tộc. Rèn luyện kỹ năng tổng hợp và phân tích thông tin. Thực hành sử dụng AI một cách minh bạch và có trách nhiệm trong học tập.</w:t>
      </w:r>
      <w:r>
        <w:rPr>
          <w:sz w:val="28"/>
          <w:szCs w:val="28"/>
          <w:lang w:val="vi-VN"/>
        </w:rPr>
        <w:t>”</w:t>
      </w:r>
    </w:p>
    <w:p w14:paraId="38A8463B" w14:textId="77777777" w:rsidR="00D748E1" w:rsidRDefault="00000000">
      <w:pPr>
        <w:pStyle w:val="NormalWeb"/>
        <w:spacing w:beforeAutospacing="0" w:afterAutospacing="0"/>
        <w:ind w:firstLine="720"/>
        <w:jc w:val="both"/>
        <w:rPr>
          <w:b/>
          <w:bCs/>
          <w:sz w:val="28"/>
          <w:szCs w:val="28"/>
        </w:rPr>
      </w:pPr>
      <w:r>
        <w:rPr>
          <w:b/>
          <w:bCs/>
          <w:sz w:val="28"/>
          <w:szCs w:val="28"/>
        </w:rPr>
        <w:t>2. Các prompt đã sử dụng</w:t>
      </w:r>
    </w:p>
    <w:p w14:paraId="470068C0" w14:textId="77777777" w:rsidR="00D748E1" w:rsidRDefault="00000000">
      <w:pPr>
        <w:pStyle w:val="NormalWeb"/>
        <w:spacing w:beforeAutospacing="0" w:afterAutospacing="0"/>
        <w:ind w:firstLine="720"/>
        <w:jc w:val="both"/>
        <w:rPr>
          <w:b/>
          <w:bCs/>
          <w:i/>
          <w:iCs/>
          <w:sz w:val="28"/>
          <w:szCs w:val="28"/>
        </w:rPr>
      </w:pPr>
      <w:r>
        <w:rPr>
          <w:b/>
          <w:bCs/>
          <w:i/>
          <w:iCs/>
          <w:sz w:val="28"/>
          <w:szCs w:val="28"/>
        </w:rPr>
        <w:t>Prompt 1</w:t>
      </w:r>
    </w:p>
    <w:p w14:paraId="10C8A3ED" w14:textId="77777777" w:rsidR="00D748E1" w:rsidRDefault="00000000">
      <w:pPr>
        <w:pStyle w:val="NormalWeb"/>
        <w:spacing w:beforeAutospacing="0" w:afterAutospacing="0"/>
        <w:ind w:firstLine="720"/>
        <w:jc w:val="both"/>
        <w:rPr>
          <w:i/>
          <w:iCs/>
          <w:sz w:val="28"/>
          <w:szCs w:val="28"/>
        </w:rPr>
      </w:pPr>
      <w:r>
        <w:rPr>
          <w:i/>
          <w:iCs/>
          <w:sz w:val="28"/>
          <w:szCs w:val="28"/>
        </w:rPr>
        <w:t>“Hãy trình bày vai trò của giới trẻ trong việc giữ gìn và phát huy bản sắc văn hóa dân tộc Việt Nam.”</w:t>
      </w:r>
    </w:p>
    <w:p w14:paraId="7A53518C" w14:textId="77777777" w:rsidR="00D748E1" w:rsidRDefault="00000000">
      <w:pPr>
        <w:pStyle w:val="NormalWeb"/>
        <w:spacing w:beforeAutospacing="0" w:afterAutospacing="0"/>
        <w:ind w:firstLine="720"/>
        <w:jc w:val="both"/>
        <w:rPr>
          <w:b/>
          <w:bCs/>
          <w:i/>
          <w:iCs/>
          <w:sz w:val="28"/>
          <w:szCs w:val="28"/>
        </w:rPr>
      </w:pPr>
      <w:r>
        <w:rPr>
          <w:b/>
          <w:bCs/>
          <w:i/>
          <w:iCs/>
          <w:sz w:val="28"/>
          <w:szCs w:val="28"/>
        </w:rPr>
        <w:t>Đầu ra của AI</w:t>
      </w:r>
    </w:p>
    <w:p w14:paraId="174CAFCA" w14:textId="77777777" w:rsidR="00D748E1" w:rsidRDefault="00000000">
      <w:pPr>
        <w:pStyle w:val="NormalWeb"/>
        <w:spacing w:beforeAutospacing="0" w:afterAutospacing="0"/>
        <w:ind w:firstLine="720"/>
        <w:jc w:val="both"/>
        <w:rPr>
          <w:sz w:val="28"/>
          <w:szCs w:val="28"/>
        </w:rPr>
      </w:pPr>
      <w:r>
        <w:rPr>
          <w:sz w:val="28"/>
          <w:szCs w:val="28"/>
        </w:rPr>
        <w:t>AI cho rằng giới trẻ có vai trò quan trọng trong việc giữ gìn và phát huy bản sắc văn hóa dân tộc Việt Nam. Theo AI, giới trẻ vừa là người kế thừa vừa là người sáng tạo để đưa văn hóa truyền thống hội nhập với thời đại mới.</w:t>
      </w:r>
    </w:p>
    <w:p w14:paraId="33F69CB6" w14:textId="77777777" w:rsidR="00D748E1" w:rsidRDefault="00000000">
      <w:pPr>
        <w:pStyle w:val="NormalWeb"/>
        <w:spacing w:beforeAutospacing="0" w:afterAutospacing="0"/>
        <w:ind w:firstLine="720"/>
        <w:jc w:val="both"/>
        <w:rPr>
          <w:sz w:val="28"/>
          <w:szCs w:val="28"/>
        </w:rPr>
      </w:pPr>
      <w:r>
        <w:rPr>
          <w:sz w:val="28"/>
          <w:szCs w:val="28"/>
        </w:rPr>
        <w:t>AI đưa ra một số vai trò chính như:</w:t>
      </w:r>
    </w:p>
    <w:p w14:paraId="1D2D0223"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Tiếp nhận và bảo tồn các giá trị văn hóa truyền thống.</w:t>
      </w:r>
    </w:p>
    <w:p w14:paraId="38B9B80A"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Ứng dụng công nghệ và mạng xã hội để quảng bá văn hóa Việt Nam.</w:t>
      </w:r>
    </w:p>
    <w:p w14:paraId="0844582F"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Kết hợp yếu tố truyền thống với nghệ thuật và giải trí hiện đại.</w:t>
      </w:r>
    </w:p>
    <w:p w14:paraId="72649159"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Phát triển du lịch và các sản phẩm văn hóa mang bản sắc dân tộc.</w:t>
      </w:r>
    </w:p>
    <w:p w14:paraId="51FF3050" w14:textId="77777777" w:rsidR="00D748E1" w:rsidRDefault="00000000">
      <w:pPr>
        <w:pStyle w:val="NormalWeb"/>
        <w:spacing w:beforeAutospacing="0" w:afterAutospacing="0"/>
        <w:ind w:firstLine="720"/>
        <w:jc w:val="both"/>
        <w:rPr>
          <w:sz w:val="28"/>
          <w:szCs w:val="28"/>
        </w:rPr>
      </w:pPr>
      <w:r>
        <w:rPr>
          <w:sz w:val="28"/>
          <w:szCs w:val="28"/>
        </w:rPr>
        <w:t>Ngoài ra, AI cũng đề cập đến một số thách thức như ảnh hưởng của văn hóa nước ngoài, sự thiếu hiểu biết về truyền thống và nguy cơ mai một các giá trị văn hóa.</w:t>
      </w:r>
    </w:p>
    <w:p w14:paraId="47479797" w14:textId="77777777" w:rsidR="00D748E1" w:rsidRDefault="00000000">
      <w:pPr>
        <w:pStyle w:val="NormalWeb"/>
        <w:spacing w:beforeAutospacing="0" w:afterAutospacing="0"/>
        <w:ind w:firstLine="720"/>
        <w:jc w:val="both"/>
        <w:rPr>
          <w:b/>
          <w:bCs/>
          <w:i/>
          <w:iCs/>
          <w:sz w:val="28"/>
          <w:szCs w:val="28"/>
        </w:rPr>
      </w:pPr>
      <w:r>
        <w:rPr>
          <w:b/>
          <w:bCs/>
          <w:i/>
          <w:iCs/>
          <w:sz w:val="28"/>
          <w:szCs w:val="28"/>
        </w:rPr>
        <w:t>Đánh giá đầu ra</w:t>
      </w:r>
    </w:p>
    <w:p w14:paraId="401EA64F" w14:textId="77777777" w:rsidR="00D748E1" w:rsidRDefault="00000000">
      <w:pPr>
        <w:pStyle w:val="NormalWeb"/>
        <w:spacing w:beforeAutospacing="0" w:afterAutospacing="0"/>
        <w:ind w:firstLine="720"/>
        <w:jc w:val="both"/>
        <w:rPr>
          <w:sz w:val="28"/>
          <w:szCs w:val="28"/>
        </w:rPr>
      </w:pPr>
      <w:r>
        <w:rPr>
          <w:sz w:val="28"/>
          <w:szCs w:val="28"/>
        </w:rPr>
        <w:t>Nội dung do AI tạo ra khá đầy đủ và có nhiều ví dụ thực tế phù hợp với giới trẻ hiện nay. AI trình bày rõ vai trò của công nghệ, truyền thông và nghệ thuật trong việc bảo tồn văn hóa dân tộc.</w:t>
      </w:r>
    </w:p>
    <w:p w14:paraId="287559BA" w14:textId="77777777" w:rsidR="00D748E1" w:rsidRDefault="00000000">
      <w:pPr>
        <w:pStyle w:val="NormalWeb"/>
        <w:spacing w:beforeAutospacing="0" w:afterAutospacing="0"/>
        <w:ind w:firstLine="720"/>
        <w:jc w:val="both"/>
        <w:rPr>
          <w:sz w:val="28"/>
          <w:szCs w:val="28"/>
        </w:rPr>
      </w:pPr>
      <w:r>
        <w:rPr>
          <w:sz w:val="28"/>
          <w:szCs w:val="28"/>
        </w:rPr>
        <w:t>Tuy nhiên, một số ý còn dài, mang tính liệt kê và chưa thật sự phù hợp với văn phong học thuật. Nội dung cũng chưa nhấn mạnh nhiều đến trách nhiệm cá nhân của sinh viên.</w:t>
      </w:r>
    </w:p>
    <w:p w14:paraId="4F395B07" w14:textId="77777777" w:rsidR="00D748E1" w:rsidRDefault="00000000">
      <w:pPr>
        <w:pStyle w:val="NormalWeb"/>
        <w:spacing w:beforeAutospacing="0" w:afterAutospacing="0"/>
        <w:ind w:firstLine="720"/>
        <w:jc w:val="both"/>
        <w:rPr>
          <w:b/>
          <w:bCs/>
          <w:i/>
          <w:iCs/>
          <w:sz w:val="28"/>
          <w:szCs w:val="28"/>
        </w:rPr>
      </w:pPr>
      <w:r>
        <w:rPr>
          <w:b/>
          <w:bCs/>
          <w:i/>
          <w:iCs/>
          <w:sz w:val="28"/>
          <w:szCs w:val="28"/>
        </w:rPr>
        <w:t>Chỉnh sửa và tích hợp</w:t>
      </w:r>
    </w:p>
    <w:p w14:paraId="520B2403" w14:textId="77777777" w:rsidR="00D748E1" w:rsidRDefault="00000000">
      <w:pPr>
        <w:pStyle w:val="NormalWeb"/>
        <w:spacing w:beforeAutospacing="0" w:afterAutospacing="0"/>
        <w:ind w:firstLine="720"/>
        <w:jc w:val="both"/>
        <w:rPr>
          <w:sz w:val="28"/>
          <w:szCs w:val="28"/>
        </w:rPr>
      </w:pPr>
      <w:r>
        <w:rPr>
          <w:sz w:val="28"/>
          <w:szCs w:val="28"/>
        </w:rPr>
        <w:t xml:space="preserve">Em đã rút gọn các ý quá dài, chỉnh sửa lại cách diễn đạt để phù hợp với văn phong học thuật và bổ sung thêm liên hệ thực tế về việc giới trẻ sử dụng mạng xã hội để quảng </w:t>
      </w:r>
      <w:r>
        <w:rPr>
          <w:sz w:val="28"/>
          <w:szCs w:val="28"/>
        </w:rPr>
        <w:lastRenderedPageBreak/>
        <w:t>bá văn hóa Việt Nam. Ngoài ra, em cũng thêm quan điểm cá nhân về trách nhiệm của sinh viên trong việc giữ gìn bản sắc văn hóa dân tộc.</w:t>
      </w:r>
    </w:p>
    <w:p w14:paraId="09EEBFA3" w14:textId="77777777" w:rsidR="00D748E1" w:rsidRDefault="00000000">
      <w:pPr>
        <w:pStyle w:val="NormalWeb"/>
        <w:spacing w:beforeAutospacing="0" w:afterAutospacing="0"/>
        <w:ind w:firstLine="720"/>
        <w:jc w:val="both"/>
        <w:rPr>
          <w:b/>
          <w:bCs/>
          <w:i/>
          <w:iCs/>
          <w:sz w:val="28"/>
          <w:szCs w:val="28"/>
        </w:rPr>
      </w:pPr>
      <w:r>
        <w:rPr>
          <w:b/>
          <w:bCs/>
          <w:i/>
          <w:iCs/>
          <w:sz w:val="28"/>
          <w:szCs w:val="28"/>
        </w:rPr>
        <w:t>Prompt 2</w:t>
      </w:r>
    </w:p>
    <w:p w14:paraId="0A1078B3" w14:textId="77777777" w:rsidR="00D748E1" w:rsidRDefault="00000000">
      <w:pPr>
        <w:pStyle w:val="NormalWeb"/>
        <w:spacing w:beforeAutospacing="0" w:afterAutospacing="0"/>
        <w:ind w:firstLine="720"/>
        <w:jc w:val="both"/>
        <w:rPr>
          <w:i/>
          <w:iCs/>
          <w:sz w:val="28"/>
          <w:szCs w:val="28"/>
        </w:rPr>
      </w:pPr>
      <w:r>
        <w:rPr>
          <w:i/>
          <w:iCs/>
          <w:sz w:val="28"/>
          <w:szCs w:val="28"/>
        </w:rPr>
        <w:t>“Hãy phân tích những thách thức đối với việc bảo tồn văn hóa dân tộc trong thời đại hội nhập quốc tế.”</w:t>
      </w:r>
    </w:p>
    <w:p w14:paraId="3E2CF148" w14:textId="77777777" w:rsidR="00D748E1" w:rsidRDefault="00000000">
      <w:pPr>
        <w:pStyle w:val="NormalWeb"/>
        <w:spacing w:beforeAutospacing="0" w:afterAutospacing="0"/>
        <w:ind w:firstLine="720"/>
        <w:jc w:val="both"/>
        <w:rPr>
          <w:b/>
          <w:bCs/>
          <w:i/>
          <w:iCs/>
          <w:sz w:val="28"/>
          <w:szCs w:val="28"/>
        </w:rPr>
      </w:pPr>
      <w:r>
        <w:rPr>
          <w:b/>
          <w:bCs/>
          <w:i/>
          <w:iCs/>
          <w:sz w:val="28"/>
          <w:szCs w:val="28"/>
        </w:rPr>
        <w:t>Đầu ra của AI</w:t>
      </w:r>
    </w:p>
    <w:p w14:paraId="0085EE75" w14:textId="77777777" w:rsidR="00D748E1" w:rsidRDefault="00000000">
      <w:pPr>
        <w:pStyle w:val="NormalWeb"/>
        <w:spacing w:beforeAutospacing="0" w:afterAutospacing="0"/>
        <w:ind w:firstLine="720"/>
        <w:jc w:val="both"/>
        <w:rPr>
          <w:sz w:val="28"/>
          <w:szCs w:val="28"/>
        </w:rPr>
      </w:pPr>
      <w:r>
        <w:rPr>
          <w:sz w:val="28"/>
          <w:szCs w:val="28"/>
        </w:rPr>
        <w:t>AI cho rằng việc bảo tồn văn hóa dân tộc trong thời đại hội nhập đang gặp nhiều khó khăn do ảnh hưởng của toàn cầu hóa và sự phát triển mạnh của văn hóa nước ngoài.</w:t>
      </w:r>
    </w:p>
    <w:p w14:paraId="04B951DE" w14:textId="77777777" w:rsidR="00D748E1" w:rsidRDefault="00000000">
      <w:pPr>
        <w:pStyle w:val="NormalWeb"/>
        <w:spacing w:beforeAutospacing="0" w:afterAutospacing="0"/>
        <w:ind w:firstLine="720"/>
        <w:jc w:val="both"/>
        <w:rPr>
          <w:sz w:val="28"/>
          <w:szCs w:val="28"/>
        </w:rPr>
      </w:pPr>
      <w:r>
        <w:rPr>
          <w:sz w:val="28"/>
          <w:szCs w:val="28"/>
        </w:rPr>
        <w:t>AI đưa ra một số thách thức chính như:</w:t>
      </w:r>
    </w:p>
    <w:p w14:paraId="18CF8CD5"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Sự ảnh hưởng mạnh của văn hóa đại chúng nước ngoài làm giới trẻ dễ xa rời truyền thống.</w:t>
      </w:r>
    </w:p>
    <w:p w14:paraId="79A2AE14"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Nhiều di sản văn hóa phi vật thể và nghề truyền thống đang dần mai một.</w:t>
      </w:r>
    </w:p>
    <w:p w14:paraId="25551A10"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Một số lễ hội và sản phẩm văn hóa bị thương mại hóa, làm mất đi giá trị nguyên bản.</w:t>
      </w:r>
    </w:p>
    <w:p w14:paraId="3EE9EA06"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Công tác bảo tồn còn thiếu nguồn lực và cơ chế quản lý phù hợp.</w:t>
      </w:r>
    </w:p>
    <w:p w14:paraId="0C7655B5" w14:textId="77777777" w:rsidR="00D748E1" w:rsidRDefault="00000000">
      <w:pPr>
        <w:pStyle w:val="NormalWeb"/>
        <w:spacing w:beforeAutospacing="0" w:afterAutospacing="0"/>
        <w:ind w:firstLine="720"/>
        <w:jc w:val="both"/>
        <w:rPr>
          <w:b/>
          <w:bCs/>
          <w:i/>
          <w:iCs/>
          <w:sz w:val="28"/>
          <w:szCs w:val="28"/>
        </w:rPr>
      </w:pPr>
      <w:r>
        <w:rPr>
          <w:b/>
          <w:bCs/>
          <w:i/>
          <w:iCs/>
          <w:sz w:val="28"/>
          <w:szCs w:val="28"/>
        </w:rPr>
        <w:t>Đánh giá đầu ra</w:t>
      </w:r>
    </w:p>
    <w:p w14:paraId="108128C1" w14:textId="77777777" w:rsidR="00D748E1" w:rsidRDefault="00000000">
      <w:pPr>
        <w:pStyle w:val="NormalWeb"/>
        <w:spacing w:beforeAutospacing="0" w:afterAutospacing="0"/>
        <w:ind w:firstLine="720"/>
        <w:jc w:val="both"/>
        <w:rPr>
          <w:sz w:val="28"/>
          <w:szCs w:val="28"/>
        </w:rPr>
      </w:pPr>
      <w:r>
        <w:rPr>
          <w:sz w:val="28"/>
          <w:szCs w:val="28"/>
        </w:rPr>
        <w:t>Nội dung do AI tạo ra khá rõ ràng, có nhiều dẫn chứng thực tế và phân tích được các thách thức nổi bật trong việc bảo tồn văn hóa dân tộc hiện nay.</w:t>
      </w:r>
    </w:p>
    <w:p w14:paraId="20E65343" w14:textId="77777777" w:rsidR="00D748E1" w:rsidRDefault="00000000">
      <w:pPr>
        <w:pStyle w:val="NormalWeb"/>
        <w:spacing w:beforeAutospacing="0" w:afterAutospacing="0"/>
        <w:ind w:firstLine="720"/>
        <w:jc w:val="both"/>
        <w:rPr>
          <w:sz w:val="28"/>
          <w:szCs w:val="28"/>
        </w:rPr>
      </w:pPr>
      <w:r>
        <w:rPr>
          <w:sz w:val="28"/>
          <w:szCs w:val="28"/>
        </w:rPr>
        <w:t>Tuy nhiên, một số ý còn dài và mang tính liệt kê. Nội dung cũng chưa nhấn mạnh nhiều đến vai trò của giới trẻ và giáo dục trong việc bảo tồn văn hóa.</w:t>
      </w:r>
    </w:p>
    <w:p w14:paraId="0A0A8B93" w14:textId="77777777" w:rsidR="00D748E1" w:rsidRDefault="00000000">
      <w:pPr>
        <w:pStyle w:val="NormalWeb"/>
        <w:spacing w:beforeAutospacing="0" w:afterAutospacing="0"/>
        <w:ind w:firstLine="720"/>
        <w:jc w:val="both"/>
        <w:rPr>
          <w:b/>
          <w:bCs/>
          <w:i/>
          <w:iCs/>
          <w:sz w:val="28"/>
          <w:szCs w:val="28"/>
        </w:rPr>
      </w:pPr>
      <w:r>
        <w:rPr>
          <w:b/>
          <w:bCs/>
          <w:i/>
          <w:iCs/>
          <w:sz w:val="28"/>
          <w:szCs w:val="28"/>
        </w:rPr>
        <w:t>Chỉnh sửa và tích hợp</w:t>
      </w:r>
    </w:p>
    <w:p w14:paraId="305AF9E7" w14:textId="77777777" w:rsidR="00D748E1" w:rsidRDefault="00000000">
      <w:pPr>
        <w:pStyle w:val="NormalWeb"/>
        <w:spacing w:beforeAutospacing="0" w:afterAutospacing="0"/>
        <w:ind w:firstLine="720"/>
        <w:jc w:val="both"/>
        <w:rPr>
          <w:sz w:val="28"/>
          <w:szCs w:val="28"/>
        </w:rPr>
      </w:pPr>
      <w:r>
        <w:rPr>
          <w:sz w:val="28"/>
          <w:szCs w:val="28"/>
        </w:rPr>
        <w:t>Em đã rút gọn các ý chính, chỉnh sửa cách diễn đạt để phù hợp với văn phong học thuật và bổ sung thêm liên hệ thực tế về ảnh hưởng của mạng xã hội đối với giới trẻ hiện nay. Ngoài ra, em cũng nhấn mạnh vai trò của giáo dục và ý thức cá nhân trong việc giữ gìn văn hóa dân tộc.</w:t>
      </w:r>
    </w:p>
    <w:p w14:paraId="26AE8EA8" w14:textId="77777777" w:rsidR="00D748E1" w:rsidRDefault="00000000">
      <w:pPr>
        <w:pStyle w:val="NormalWeb"/>
        <w:spacing w:beforeAutospacing="0" w:afterAutospacing="0"/>
        <w:ind w:firstLine="720"/>
        <w:jc w:val="both"/>
        <w:rPr>
          <w:b/>
          <w:bCs/>
          <w:i/>
          <w:iCs/>
          <w:sz w:val="28"/>
          <w:szCs w:val="28"/>
        </w:rPr>
      </w:pPr>
      <w:r>
        <w:rPr>
          <w:b/>
          <w:bCs/>
          <w:i/>
          <w:iCs/>
          <w:sz w:val="28"/>
          <w:szCs w:val="28"/>
        </w:rPr>
        <w:t>Prompt 3</w:t>
      </w:r>
    </w:p>
    <w:p w14:paraId="425A4FD2" w14:textId="77777777" w:rsidR="00D748E1" w:rsidRDefault="00000000">
      <w:pPr>
        <w:pStyle w:val="NormalWeb"/>
        <w:spacing w:beforeAutospacing="0" w:afterAutospacing="0"/>
        <w:ind w:firstLine="720"/>
        <w:jc w:val="both"/>
        <w:rPr>
          <w:i/>
          <w:iCs/>
          <w:sz w:val="28"/>
          <w:szCs w:val="28"/>
        </w:rPr>
      </w:pPr>
      <w:r>
        <w:rPr>
          <w:i/>
          <w:iCs/>
          <w:sz w:val="28"/>
          <w:szCs w:val="28"/>
        </w:rPr>
        <w:t>“Hãy viết đoạn kết luận ngắn về trách nhiệm của thế hệ trẻ trong việc giữ gìn văn hóa dân tộc.”</w:t>
      </w:r>
    </w:p>
    <w:p w14:paraId="73147BDE" w14:textId="77777777" w:rsidR="00D748E1" w:rsidRDefault="00000000">
      <w:pPr>
        <w:pStyle w:val="NormalWeb"/>
        <w:spacing w:beforeAutospacing="0" w:afterAutospacing="0"/>
        <w:ind w:firstLine="720"/>
        <w:jc w:val="both"/>
        <w:rPr>
          <w:b/>
          <w:bCs/>
          <w:i/>
          <w:iCs/>
          <w:sz w:val="28"/>
          <w:szCs w:val="28"/>
        </w:rPr>
      </w:pPr>
      <w:r>
        <w:rPr>
          <w:b/>
          <w:bCs/>
          <w:i/>
          <w:iCs/>
          <w:sz w:val="28"/>
          <w:szCs w:val="28"/>
        </w:rPr>
        <w:t>Đầu ra của AI</w:t>
      </w:r>
    </w:p>
    <w:p w14:paraId="4D9F6104" w14:textId="77777777" w:rsidR="00D748E1" w:rsidRDefault="00000000">
      <w:pPr>
        <w:pStyle w:val="NormalWeb"/>
        <w:spacing w:beforeAutospacing="0" w:afterAutospacing="0"/>
        <w:ind w:firstLine="720"/>
        <w:jc w:val="both"/>
        <w:rPr>
          <w:sz w:val="28"/>
          <w:szCs w:val="28"/>
        </w:rPr>
      </w:pPr>
      <w:r>
        <w:rPr>
          <w:sz w:val="28"/>
          <w:szCs w:val="28"/>
        </w:rPr>
        <w:t>AI cho rằng việc giữ gìn văn hóa dân tộc là trách nhiệm quan trọng của thế hệ trẻ trong thời đại hội nhập. AI nhấn mạnh rằng giới trẻ cần có ý thức học hỏi, giữ gìn truyền thống và kết hợp công nghệ hiện đại để quảng bá văn hóa Việt Nam ra thế giới.</w:t>
      </w:r>
    </w:p>
    <w:p w14:paraId="1B692811" w14:textId="77777777" w:rsidR="00D748E1" w:rsidRDefault="00000000">
      <w:pPr>
        <w:pStyle w:val="NormalWeb"/>
        <w:spacing w:beforeAutospacing="0" w:afterAutospacing="0"/>
        <w:ind w:firstLine="720"/>
        <w:jc w:val="both"/>
        <w:rPr>
          <w:b/>
          <w:bCs/>
          <w:i/>
          <w:iCs/>
          <w:sz w:val="28"/>
          <w:szCs w:val="28"/>
        </w:rPr>
      </w:pPr>
      <w:r>
        <w:rPr>
          <w:b/>
          <w:bCs/>
          <w:i/>
          <w:iCs/>
          <w:sz w:val="28"/>
          <w:szCs w:val="28"/>
        </w:rPr>
        <w:t>Đánh giá đầu ra</w:t>
      </w:r>
    </w:p>
    <w:p w14:paraId="5209B1DE" w14:textId="77777777" w:rsidR="00D748E1" w:rsidRDefault="00000000">
      <w:pPr>
        <w:pStyle w:val="NormalWeb"/>
        <w:spacing w:beforeAutospacing="0" w:afterAutospacing="0"/>
        <w:ind w:firstLine="720"/>
        <w:jc w:val="both"/>
        <w:rPr>
          <w:sz w:val="28"/>
          <w:szCs w:val="28"/>
        </w:rPr>
      </w:pPr>
      <w:r>
        <w:rPr>
          <w:sz w:val="28"/>
          <w:szCs w:val="28"/>
        </w:rPr>
        <w:t>Đoạn kết luận ngắn gọn, có thông điệp rõ ràng và phù hợp với chủ đề. Tuy nhiên, cách diễn đạt vẫn còn khá chung chung và chưa tạo được sự liên kết chặt chẽ với toàn bộ nội dung bài viết.</w:t>
      </w:r>
    </w:p>
    <w:p w14:paraId="15B7F63A" w14:textId="77777777" w:rsidR="00D748E1" w:rsidRDefault="00000000">
      <w:pPr>
        <w:pStyle w:val="NormalWeb"/>
        <w:spacing w:beforeAutospacing="0" w:afterAutospacing="0"/>
        <w:ind w:firstLine="720"/>
        <w:jc w:val="both"/>
        <w:rPr>
          <w:b/>
          <w:bCs/>
          <w:i/>
          <w:iCs/>
          <w:sz w:val="28"/>
          <w:szCs w:val="28"/>
        </w:rPr>
      </w:pPr>
      <w:r>
        <w:rPr>
          <w:b/>
          <w:bCs/>
          <w:i/>
          <w:iCs/>
          <w:sz w:val="28"/>
          <w:szCs w:val="28"/>
        </w:rPr>
        <w:t>Chỉnh sửa và tích hợp</w:t>
      </w:r>
    </w:p>
    <w:p w14:paraId="1AF6CD2A" w14:textId="77777777" w:rsidR="00D748E1" w:rsidRDefault="00000000">
      <w:pPr>
        <w:pStyle w:val="NormalWeb"/>
        <w:spacing w:beforeAutospacing="0" w:afterAutospacing="0"/>
        <w:ind w:firstLine="720"/>
        <w:jc w:val="both"/>
        <w:rPr>
          <w:sz w:val="28"/>
          <w:szCs w:val="28"/>
          <w:lang w:bidi="ar"/>
        </w:rPr>
      </w:pPr>
      <w:r>
        <w:rPr>
          <w:sz w:val="28"/>
          <w:szCs w:val="28"/>
        </w:rPr>
        <w:t>Em đã chỉnh sửa lại một số cách diễn đạt để phù hợp với văn phong học thuật, đồng thời bổ sung thêm ý về trách nhiệm của sinh viên trong việc giữ gìn và phát huy bản sắc văn hóa dân tộc trong thời đại số.</w:t>
      </w:r>
    </w:p>
    <w:p w14:paraId="43E659A9" w14:textId="77777777" w:rsidR="00D748E1" w:rsidRDefault="00000000">
      <w:pPr>
        <w:pStyle w:val="Heading2"/>
        <w:spacing w:beforeAutospacing="0" w:afterAutospacing="0"/>
        <w:jc w:val="both"/>
        <w:rPr>
          <w:rFonts w:ascii="Times New Roman" w:hAnsi="Times New Roman" w:hint="default"/>
          <w:sz w:val="28"/>
          <w:szCs w:val="28"/>
        </w:rPr>
      </w:pPr>
      <w:r>
        <w:rPr>
          <w:rFonts w:ascii="Times New Roman" w:hAnsi="Times New Roman" w:hint="default"/>
          <w:sz w:val="28"/>
          <w:szCs w:val="28"/>
        </w:rPr>
        <w:t>3. Cách đánh giá và kiểm chứng thông tin do AI tạo ra</w:t>
      </w:r>
    </w:p>
    <w:p w14:paraId="097306B5" w14:textId="77777777" w:rsidR="00D748E1" w:rsidRDefault="00000000">
      <w:pPr>
        <w:pStyle w:val="NormalWeb"/>
        <w:spacing w:beforeAutospacing="0" w:afterAutospacing="0"/>
        <w:ind w:firstLine="720"/>
        <w:jc w:val="both"/>
        <w:rPr>
          <w:sz w:val="28"/>
          <w:szCs w:val="28"/>
        </w:rPr>
      </w:pPr>
      <w:r>
        <w:rPr>
          <w:sz w:val="28"/>
          <w:szCs w:val="28"/>
        </w:rPr>
        <w:t>Trong quá trình sử dụng AI, em không sử dụng trực tiếp toàn bộ nội dung do AI tạo ra mà thực hiện các bước sau:</w:t>
      </w:r>
    </w:p>
    <w:p w14:paraId="5A7CDF83" w14:textId="77777777" w:rsidR="00D748E1" w:rsidRDefault="00000000">
      <w:pPr>
        <w:pStyle w:val="NormalWeb"/>
        <w:spacing w:beforeAutospacing="0" w:afterAutospacing="0"/>
        <w:ind w:firstLine="720"/>
        <w:jc w:val="both"/>
        <w:rPr>
          <w:sz w:val="28"/>
          <w:szCs w:val="28"/>
        </w:rPr>
      </w:pPr>
      <w:r>
        <w:rPr>
          <w:b/>
          <w:bCs/>
          <w:i/>
          <w:iCs/>
          <w:sz w:val="28"/>
          <w:szCs w:val="28"/>
        </w:rPr>
        <w:t>Bước 1:</w:t>
      </w:r>
      <w:r>
        <w:rPr>
          <w:i/>
          <w:iCs/>
          <w:sz w:val="28"/>
          <w:szCs w:val="28"/>
        </w:rPr>
        <w:t xml:space="preserve"> </w:t>
      </w:r>
      <w:r>
        <w:rPr>
          <w:sz w:val="28"/>
          <w:szCs w:val="28"/>
        </w:rPr>
        <w:t>Kiểm tra tính chính xác</w:t>
      </w:r>
    </w:p>
    <w:p w14:paraId="0DEF950E" w14:textId="77777777" w:rsidR="00D748E1" w:rsidRDefault="00000000">
      <w:pPr>
        <w:pStyle w:val="NormalWeb"/>
        <w:spacing w:beforeAutospacing="0" w:afterAutospacing="0"/>
        <w:ind w:firstLine="720"/>
        <w:jc w:val="both"/>
        <w:rPr>
          <w:sz w:val="28"/>
          <w:szCs w:val="28"/>
        </w:rPr>
      </w:pPr>
      <w:r>
        <w:rPr>
          <w:sz w:val="28"/>
          <w:szCs w:val="28"/>
        </w:rPr>
        <w:lastRenderedPageBreak/>
        <w:t>So sánh thông tin với giáo trình. Đối chiếu với các nguồn đáng tin cậy. Kiểm tra các số liệu và khái niệm.</w:t>
      </w:r>
    </w:p>
    <w:p w14:paraId="7095B485" w14:textId="77777777" w:rsidR="00D748E1" w:rsidRDefault="00000000">
      <w:pPr>
        <w:pStyle w:val="NormalWeb"/>
        <w:spacing w:beforeAutospacing="0" w:afterAutospacing="0"/>
        <w:ind w:firstLine="720"/>
        <w:jc w:val="both"/>
        <w:rPr>
          <w:sz w:val="28"/>
          <w:szCs w:val="28"/>
        </w:rPr>
      </w:pPr>
      <w:r>
        <w:rPr>
          <w:b/>
          <w:bCs/>
          <w:i/>
          <w:iCs/>
          <w:sz w:val="28"/>
          <w:szCs w:val="28"/>
        </w:rPr>
        <w:t>Bước 2:</w:t>
      </w:r>
      <w:r>
        <w:rPr>
          <w:b/>
          <w:bCs/>
          <w:sz w:val="28"/>
          <w:szCs w:val="28"/>
        </w:rPr>
        <w:t xml:space="preserve"> </w:t>
      </w:r>
      <w:r>
        <w:rPr>
          <w:sz w:val="28"/>
          <w:szCs w:val="28"/>
        </w:rPr>
        <w:t>Phân tích và chọn lọc</w:t>
      </w:r>
    </w:p>
    <w:p w14:paraId="185FE9A5" w14:textId="77777777" w:rsidR="00D748E1" w:rsidRDefault="00000000">
      <w:pPr>
        <w:pStyle w:val="NormalWeb"/>
        <w:spacing w:beforeAutospacing="0" w:afterAutospacing="0"/>
        <w:ind w:firstLine="720"/>
        <w:jc w:val="both"/>
        <w:rPr>
          <w:sz w:val="28"/>
          <w:szCs w:val="28"/>
        </w:rPr>
      </w:pPr>
      <w:r>
        <w:rPr>
          <w:sz w:val="28"/>
          <w:szCs w:val="28"/>
        </w:rPr>
        <w:t>Loại bỏ thông tin lặp lại. Chỉnh sửa các nội dung quá chung chung. Giữ lại những ý phù hợp với mục tiêu bài viết.</w:t>
      </w:r>
    </w:p>
    <w:p w14:paraId="13AA4162" w14:textId="77777777" w:rsidR="00D748E1" w:rsidRDefault="00000000">
      <w:pPr>
        <w:pStyle w:val="NormalWeb"/>
        <w:spacing w:beforeAutospacing="0" w:afterAutospacing="0"/>
        <w:ind w:firstLine="720"/>
        <w:jc w:val="both"/>
        <w:rPr>
          <w:sz w:val="28"/>
          <w:szCs w:val="28"/>
        </w:rPr>
      </w:pPr>
      <w:r>
        <w:rPr>
          <w:b/>
          <w:bCs/>
          <w:i/>
          <w:iCs/>
          <w:sz w:val="28"/>
          <w:szCs w:val="28"/>
        </w:rPr>
        <w:t>Bước 3:</w:t>
      </w:r>
      <w:r>
        <w:rPr>
          <w:b/>
          <w:bCs/>
          <w:sz w:val="28"/>
          <w:szCs w:val="28"/>
        </w:rPr>
        <w:t xml:space="preserve"> </w:t>
      </w:r>
      <w:r>
        <w:rPr>
          <w:sz w:val="28"/>
          <w:szCs w:val="28"/>
        </w:rPr>
        <w:t>Viết lại bằng ngôn ngữ cá nhân</w:t>
      </w:r>
    </w:p>
    <w:p w14:paraId="3BD3C1DA" w14:textId="77777777" w:rsidR="00D748E1" w:rsidRDefault="00000000">
      <w:pPr>
        <w:pStyle w:val="NormalWeb"/>
        <w:spacing w:beforeAutospacing="0" w:afterAutospacing="0"/>
        <w:ind w:firstLine="720"/>
        <w:jc w:val="both"/>
        <w:rPr>
          <w:sz w:val="28"/>
          <w:szCs w:val="28"/>
        </w:rPr>
      </w:pPr>
      <w:r>
        <w:rPr>
          <w:sz w:val="28"/>
          <w:szCs w:val="28"/>
        </w:rPr>
        <w:t>Thay đổi cách diễn đạt. Bổ sung quan điểm cá nhân. Liên hệ thực tế.</w:t>
      </w:r>
    </w:p>
    <w:p w14:paraId="71013E4E" w14:textId="77777777" w:rsidR="00D748E1" w:rsidRDefault="00000000">
      <w:pPr>
        <w:pStyle w:val="NormalWeb"/>
        <w:spacing w:beforeAutospacing="0" w:afterAutospacing="0"/>
        <w:ind w:firstLine="720"/>
        <w:jc w:val="both"/>
        <w:rPr>
          <w:sz w:val="28"/>
          <w:szCs w:val="28"/>
        </w:rPr>
      </w:pPr>
      <w:r>
        <w:rPr>
          <w:b/>
          <w:bCs/>
          <w:i/>
          <w:iCs/>
          <w:sz w:val="28"/>
          <w:szCs w:val="28"/>
        </w:rPr>
        <w:t>Bước 4:</w:t>
      </w:r>
      <w:r>
        <w:rPr>
          <w:b/>
          <w:bCs/>
          <w:sz w:val="28"/>
          <w:szCs w:val="28"/>
        </w:rPr>
        <w:t xml:space="preserve"> </w:t>
      </w:r>
      <w:r>
        <w:rPr>
          <w:sz w:val="28"/>
          <w:szCs w:val="28"/>
        </w:rPr>
        <w:t>Trích dẫn minh bạch</w:t>
      </w:r>
    </w:p>
    <w:p w14:paraId="6EFEEAC7" w14:textId="77777777" w:rsidR="00D748E1" w:rsidRDefault="00000000">
      <w:pPr>
        <w:pStyle w:val="NormalWeb"/>
        <w:spacing w:beforeAutospacing="0" w:afterAutospacing="0"/>
        <w:ind w:firstLine="720"/>
        <w:jc w:val="both"/>
        <w:rPr>
          <w:sz w:val="28"/>
          <w:szCs w:val="28"/>
        </w:rPr>
      </w:pPr>
      <w:r>
        <w:rPr>
          <w:sz w:val="28"/>
          <w:szCs w:val="28"/>
        </w:rPr>
        <w:t>Ghi rõ có sử dụng AI hỗ trợ. Không nhận nội dung AI là sản phẩm hoàn toàn của bản thân.</w:t>
      </w:r>
    </w:p>
    <w:p w14:paraId="44063977" w14:textId="77777777" w:rsidR="00D748E1" w:rsidRDefault="00000000">
      <w:pPr>
        <w:pStyle w:val="Heading2"/>
        <w:spacing w:beforeAutospacing="0" w:afterAutospacing="0"/>
        <w:jc w:val="both"/>
        <w:rPr>
          <w:rFonts w:ascii="Times New Roman" w:hAnsi="Times New Roman" w:hint="default"/>
          <w:sz w:val="28"/>
          <w:szCs w:val="28"/>
        </w:rPr>
      </w:pPr>
      <w:r>
        <w:rPr>
          <w:rFonts w:ascii="Times New Roman" w:hAnsi="Times New Roman" w:hint="default"/>
          <w:sz w:val="28"/>
          <w:szCs w:val="28"/>
        </w:rPr>
        <w:t>4. Ví dụ trích dẫn việc sử dụng AI</w:t>
      </w:r>
    </w:p>
    <w:p w14:paraId="55D3A6C1" w14:textId="77777777" w:rsidR="00D748E1" w:rsidRDefault="00000000">
      <w:pPr>
        <w:pStyle w:val="NormalWeb"/>
        <w:spacing w:beforeAutospacing="0" w:afterAutospacing="0"/>
        <w:ind w:firstLine="720"/>
        <w:jc w:val="both"/>
        <w:rPr>
          <w:sz w:val="28"/>
          <w:szCs w:val="28"/>
        </w:rPr>
      </w:pPr>
      <w:r>
        <w:rPr>
          <w:sz w:val="28"/>
          <w:szCs w:val="28"/>
        </w:rPr>
        <w:t>Ví dụ minh bạch trong báo cáo:</w:t>
      </w:r>
    </w:p>
    <w:p w14:paraId="0B912F13" w14:textId="77777777" w:rsidR="00D748E1" w:rsidRDefault="00000000">
      <w:pPr>
        <w:pStyle w:val="NormalWeb"/>
        <w:spacing w:beforeAutospacing="0" w:afterAutospacing="0"/>
        <w:ind w:firstLine="720"/>
        <w:jc w:val="both"/>
        <w:rPr>
          <w:sz w:val="28"/>
          <w:szCs w:val="28"/>
        </w:rPr>
      </w:pPr>
      <w:r>
        <w:rPr>
          <w:sz w:val="28"/>
          <w:szCs w:val="28"/>
        </w:rPr>
        <w:t>“Bài viết có sử dụng công cụ AI ChatGPT</w:t>
      </w:r>
      <w:r>
        <w:rPr>
          <w:sz w:val="28"/>
          <w:szCs w:val="28"/>
          <w:lang w:val="vi-VN"/>
        </w:rPr>
        <w:t>, Google Gemini</w:t>
      </w:r>
      <w:r>
        <w:rPr>
          <w:sz w:val="28"/>
          <w:szCs w:val="28"/>
        </w:rPr>
        <w:t xml:space="preserve"> để hỗ trợ gợi ý ý tưởng, tổng hợp thông tin và chỉnh sửa ngôn ngữ. Tác giả đã kiểm tra, đánh giá và chỉnh sửa toàn bộ nội dung trước khi sử dụng.”</w:t>
      </w:r>
    </w:p>
    <w:p w14:paraId="79570451" w14:textId="77777777" w:rsidR="00D748E1" w:rsidRDefault="00000000">
      <w:pPr>
        <w:pStyle w:val="Heading2"/>
        <w:spacing w:before="120" w:beforeAutospacing="0" w:after="120" w:afterAutospacing="0"/>
        <w:jc w:val="both"/>
        <w:rPr>
          <w:rFonts w:ascii="Times New Roman" w:hAnsi="Times New Roman" w:hint="default"/>
          <w:sz w:val="32"/>
          <w:szCs w:val="32"/>
        </w:rPr>
      </w:pPr>
      <w:r>
        <w:rPr>
          <w:rFonts w:ascii="Times New Roman" w:hAnsi="Times New Roman" w:hint="default"/>
          <w:sz w:val="32"/>
          <w:szCs w:val="32"/>
        </w:rPr>
        <w:t>IV. PHÂN TÍCH CÁC VẤN ĐỀ ĐẠO ĐỨC LIÊN QUAN ĐẾN VIỆC SỬ DỤNG AI TRONG HỌC THUẬT</w:t>
      </w:r>
    </w:p>
    <w:p w14:paraId="7FD67BE4" w14:textId="77777777" w:rsidR="00D748E1" w:rsidRDefault="00000000">
      <w:pPr>
        <w:pStyle w:val="NormalWeb"/>
        <w:spacing w:beforeAutospacing="0" w:afterAutospacing="0"/>
        <w:jc w:val="both"/>
        <w:rPr>
          <w:b/>
          <w:bCs/>
          <w:sz w:val="28"/>
          <w:szCs w:val="28"/>
        </w:rPr>
      </w:pPr>
      <w:r>
        <w:rPr>
          <w:b/>
          <w:bCs/>
          <w:sz w:val="28"/>
          <w:szCs w:val="28"/>
        </w:rPr>
        <w:t>1. Ranh giới giữa hỗ trợ hợp lý và gian lận học thuật</w:t>
      </w:r>
    </w:p>
    <w:p w14:paraId="0147279C" w14:textId="77777777" w:rsidR="00D748E1" w:rsidRDefault="00000000">
      <w:pPr>
        <w:pStyle w:val="NormalWeb"/>
        <w:spacing w:beforeAutospacing="0" w:afterAutospacing="0"/>
        <w:ind w:firstLine="720"/>
        <w:jc w:val="both"/>
        <w:rPr>
          <w:sz w:val="28"/>
          <w:szCs w:val="28"/>
        </w:rPr>
      </w:pPr>
      <w:r>
        <w:rPr>
          <w:sz w:val="28"/>
          <w:szCs w:val="28"/>
        </w:rPr>
        <w:t>Đây là vấn đề quan trọng nhất khi sử dụng AI trong giáo dục.</w:t>
      </w:r>
    </w:p>
    <w:p w14:paraId="1DCA138F" w14:textId="77777777" w:rsidR="00D748E1" w:rsidRDefault="00000000">
      <w:pPr>
        <w:pStyle w:val="NormalWeb"/>
        <w:spacing w:beforeAutospacing="0" w:afterAutospacing="0"/>
        <w:jc w:val="both"/>
        <w:rPr>
          <w:i/>
          <w:iCs/>
          <w:sz w:val="28"/>
          <w:szCs w:val="28"/>
        </w:rPr>
      </w:pPr>
      <w:r>
        <w:rPr>
          <w:i/>
          <w:iCs/>
          <w:sz w:val="28"/>
          <w:szCs w:val="28"/>
        </w:rPr>
        <w:t>a) Hỗ trợ hợp lý</w:t>
      </w:r>
    </w:p>
    <w:p w14:paraId="29A0A019" w14:textId="77777777" w:rsidR="00D748E1" w:rsidRDefault="00000000">
      <w:pPr>
        <w:pStyle w:val="NormalWeb"/>
        <w:spacing w:beforeAutospacing="0" w:afterAutospacing="0"/>
        <w:ind w:firstLine="720"/>
        <w:jc w:val="both"/>
        <w:rPr>
          <w:sz w:val="28"/>
          <w:szCs w:val="28"/>
        </w:rPr>
      </w:pPr>
      <w:r>
        <w:rPr>
          <w:sz w:val="28"/>
          <w:szCs w:val="28"/>
        </w:rPr>
        <w:t>AI được xem là hỗ trợ hợp lý khi:</w:t>
      </w:r>
    </w:p>
    <w:p w14:paraId="5EEFA5E1" w14:textId="77777777" w:rsidR="00D748E1" w:rsidRDefault="00000000">
      <w:pPr>
        <w:pStyle w:val="NormalWeb"/>
        <w:spacing w:beforeAutospacing="0" w:afterAutospacing="0"/>
        <w:ind w:firstLine="720"/>
        <w:jc w:val="both"/>
        <w:rPr>
          <w:sz w:val="28"/>
          <w:szCs w:val="28"/>
        </w:rPr>
      </w:pPr>
      <w:r>
        <w:rPr>
          <w:sz w:val="28"/>
          <w:szCs w:val="28"/>
        </w:rPr>
        <w:t>Gợi ý ý tưởng</w:t>
      </w:r>
      <w:r>
        <w:rPr>
          <w:sz w:val="28"/>
          <w:szCs w:val="28"/>
          <w:lang w:val="vi-VN"/>
        </w:rPr>
        <w:t>, g</w:t>
      </w:r>
      <w:r>
        <w:rPr>
          <w:sz w:val="28"/>
          <w:szCs w:val="28"/>
        </w:rPr>
        <w:t>iải thích kiến thức</w:t>
      </w:r>
      <w:r>
        <w:rPr>
          <w:sz w:val="28"/>
          <w:szCs w:val="28"/>
          <w:lang w:val="vi-VN"/>
        </w:rPr>
        <w:t>, h</w:t>
      </w:r>
      <w:r>
        <w:rPr>
          <w:sz w:val="28"/>
          <w:szCs w:val="28"/>
        </w:rPr>
        <w:t>ỗ trợ tìm tài liệu</w:t>
      </w:r>
      <w:r>
        <w:rPr>
          <w:sz w:val="28"/>
          <w:szCs w:val="28"/>
          <w:lang w:val="vi-VN"/>
        </w:rPr>
        <w:t>, k</w:t>
      </w:r>
      <w:r>
        <w:rPr>
          <w:sz w:val="28"/>
          <w:szCs w:val="28"/>
        </w:rPr>
        <w:t>iểm tra ngữ pháp</w:t>
      </w:r>
      <w:r>
        <w:rPr>
          <w:sz w:val="28"/>
          <w:szCs w:val="28"/>
          <w:lang w:val="vi-VN"/>
        </w:rPr>
        <w:t>, t</w:t>
      </w:r>
      <w:r>
        <w:rPr>
          <w:sz w:val="28"/>
          <w:szCs w:val="28"/>
        </w:rPr>
        <w:t>ạo dàn ý</w:t>
      </w:r>
      <w:r>
        <w:rPr>
          <w:sz w:val="28"/>
          <w:szCs w:val="28"/>
          <w:lang w:val="vi-VN"/>
        </w:rPr>
        <w:t>, h</w:t>
      </w:r>
      <w:r>
        <w:rPr>
          <w:sz w:val="28"/>
          <w:szCs w:val="28"/>
        </w:rPr>
        <w:t>ỗ trợ luyện tập.</w:t>
      </w:r>
    </w:p>
    <w:p w14:paraId="0617957A" w14:textId="77777777" w:rsidR="00D748E1" w:rsidRDefault="00000000">
      <w:pPr>
        <w:pStyle w:val="NormalWeb"/>
        <w:spacing w:beforeAutospacing="0" w:afterAutospacing="0"/>
        <w:ind w:firstLine="720"/>
        <w:jc w:val="both"/>
        <w:rPr>
          <w:sz w:val="28"/>
          <w:szCs w:val="28"/>
        </w:rPr>
      </w:pPr>
      <w:r>
        <w:rPr>
          <w:sz w:val="28"/>
          <w:szCs w:val="28"/>
        </w:rPr>
        <w:t>Trong trường hợp này, sinh viên vẫn là người trực tiếp tư duy, phân tích và hoàn thiện sản phẩm học tập.</w:t>
      </w:r>
    </w:p>
    <w:p w14:paraId="53F4B153" w14:textId="77777777" w:rsidR="00D748E1" w:rsidRDefault="00000000">
      <w:pPr>
        <w:pStyle w:val="NormalWeb"/>
        <w:spacing w:beforeAutospacing="0" w:afterAutospacing="0"/>
        <w:jc w:val="both"/>
        <w:rPr>
          <w:i/>
          <w:iCs/>
          <w:sz w:val="28"/>
          <w:szCs w:val="28"/>
        </w:rPr>
      </w:pPr>
      <w:r>
        <w:rPr>
          <w:i/>
          <w:iCs/>
          <w:sz w:val="28"/>
          <w:szCs w:val="28"/>
        </w:rPr>
        <w:t>b) Gian lận học thuật</w:t>
      </w:r>
    </w:p>
    <w:p w14:paraId="15AA214D" w14:textId="77777777" w:rsidR="00D748E1" w:rsidRDefault="00000000">
      <w:pPr>
        <w:pStyle w:val="NormalWeb"/>
        <w:spacing w:beforeAutospacing="0" w:afterAutospacing="0"/>
        <w:ind w:firstLine="720"/>
        <w:jc w:val="both"/>
        <w:rPr>
          <w:sz w:val="28"/>
          <w:szCs w:val="28"/>
        </w:rPr>
      </w:pPr>
      <w:r>
        <w:rPr>
          <w:sz w:val="28"/>
          <w:szCs w:val="28"/>
        </w:rPr>
        <w:t>AI trở thành công cụ gian lận khi:</w:t>
      </w:r>
    </w:p>
    <w:p w14:paraId="46807CCD" w14:textId="77777777" w:rsidR="00D748E1" w:rsidRDefault="00000000">
      <w:pPr>
        <w:pStyle w:val="NormalWeb"/>
        <w:spacing w:beforeAutospacing="0" w:afterAutospacing="0"/>
        <w:ind w:firstLine="720"/>
        <w:jc w:val="both"/>
        <w:rPr>
          <w:sz w:val="28"/>
          <w:szCs w:val="28"/>
        </w:rPr>
      </w:pPr>
      <w:r>
        <w:rPr>
          <w:sz w:val="28"/>
          <w:szCs w:val="28"/>
        </w:rPr>
        <w:t>Sao chép nguyên văn nội dung AI</w:t>
      </w:r>
      <w:r>
        <w:rPr>
          <w:sz w:val="28"/>
          <w:szCs w:val="28"/>
          <w:lang w:val="vi-VN"/>
        </w:rPr>
        <w:t>, d</w:t>
      </w:r>
      <w:r>
        <w:rPr>
          <w:sz w:val="28"/>
          <w:szCs w:val="28"/>
        </w:rPr>
        <w:t>ùng AI làm toàn bộ bài tập</w:t>
      </w:r>
      <w:r>
        <w:rPr>
          <w:sz w:val="28"/>
          <w:szCs w:val="28"/>
          <w:lang w:val="vi-VN"/>
        </w:rPr>
        <w:t xml:space="preserve"> hay việc k</w:t>
      </w:r>
      <w:r>
        <w:rPr>
          <w:sz w:val="28"/>
          <w:szCs w:val="28"/>
        </w:rPr>
        <w:t>hông đọc và kiểm tra nội dung</w:t>
      </w:r>
      <w:r>
        <w:rPr>
          <w:sz w:val="28"/>
          <w:szCs w:val="28"/>
          <w:lang w:val="vi-VN"/>
        </w:rPr>
        <w:t>, d</w:t>
      </w:r>
      <w:r>
        <w:rPr>
          <w:sz w:val="28"/>
          <w:szCs w:val="28"/>
        </w:rPr>
        <w:t>ùng AI trong thi cử trái quy định</w:t>
      </w:r>
      <w:r>
        <w:rPr>
          <w:sz w:val="28"/>
          <w:szCs w:val="28"/>
          <w:lang w:val="vi-VN"/>
        </w:rPr>
        <w:t>, c</w:t>
      </w:r>
      <w:r>
        <w:rPr>
          <w:sz w:val="28"/>
          <w:szCs w:val="28"/>
        </w:rPr>
        <w:t>he giấu việc sử dụng AI.</w:t>
      </w:r>
    </w:p>
    <w:p w14:paraId="198CE4B1" w14:textId="77777777" w:rsidR="00D748E1" w:rsidRDefault="00000000">
      <w:pPr>
        <w:pStyle w:val="NormalWeb"/>
        <w:spacing w:beforeAutospacing="0" w:afterAutospacing="0"/>
        <w:ind w:firstLine="720"/>
        <w:jc w:val="both"/>
        <w:rPr>
          <w:sz w:val="28"/>
          <w:szCs w:val="28"/>
        </w:rPr>
      </w:pPr>
      <w:r>
        <w:rPr>
          <w:sz w:val="28"/>
          <w:szCs w:val="28"/>
        </w:rPr>
        <w:t>Khi đó, sinh viên không còn thể hiện năng lực thật của bản thân.</w:t>
      </w:r>
    </w:p>
    <w:p w14:paraId="57BE5982" w14:textId="77777777" w:rsidR="00D748E1" w:rsidRDefault="00000000">
      <w:pPr>
        <w:pStyle w:val="NormalWeb"/>
        <w:spacing w:beforeAutospacing="0" w:afterAutospacing="0"/>
        <w:jc w:val="both"/>
        <w:rPr>
          <w:i/>
          <w:iCs/>
          <w:sz w:val="28"/>
          <w:szCs w:val="28"/>
        </w:rPr>
      </w:pPr>
      <w:r>
        <w:rPr>
          <w:i/>
          <w:iCs/>
          <w:sz w:val="28"/>
          <w:szCs w:val="28"/>
        </w:rPr>
        <w:t>c) Quan điểm cá nhân</w:t>
      </w:r>
    </w:p>
    <w:p w14:paraId="6F50FA22" w14:textId="77777777" w:rsidR="00D748E1" w:rsidRDefault="00000000">
      <w:pPr>
        <w:pStyle w:val="NormalWeb"/>
        <w:spacing w:beforeAutospacing="0" w:afterAutospacing="0"/>
        <w:ind w:firstLine="720"/>
        <w:jc w:val="both"/>
        <w:rPr>
          <w:sz w:val="28"/>
          <w:szCs w:val="28"/>
        </w:rPr>
      </w:pPr>
      <w:r>
        <w:rPr>
          <w:sz w:val="28"/>
          <w:szCs w:val="28"/>
        </w:rPr>
        <w:t>Theo em, ranh giới giữa hỗ trợ và gian lận nằm ở mức độ tham gia của người học. Nếu AI chỉ hỗ trợ quá trình học thì đó là công cụ tích cực. Nhưng nếu AI thay thế hoàn toàn tư duy của sinh viên thì sẽ làm mất ý nghĩa của việc học.</w:t>
      </w:r>
    </w:p>
    <w:p w14:paraId="6EFF8014" w14:textId="77777777" w:rsidR="00D748E1" w:rsidRDefault="00000000">
      <w:pPr>
        <w:pStyle w:val="NormalWeb"/>
        <w:spacing w:beforeAutospacing="0" w:afterAutospacing="0"/>
        <w:jc w:val="both"/>
        <w:rPr>
          <w:b/>
          <w:bCs/>
          <w:sz w:val="28"/>
          <w:szCs w:val="28"/>
        </w:rPr>
      </w:pPr>
      <w:r>
        <w:rPr>
          <w:b/>
          <w:bCs/>
          <w:sz w:val="28"/>
          <w:szCs w:val="28"/>
        </w:rPr>
        <w:t>2. Vấn đề quyền sở hữu trí tuệ và trích dẫn</w:t>
      </w:r>
    </w:p>
    <w:p w14:paraId="5D1D7EC0" w14:textId="77777777" w:rsidR="00D748E1" w:rsidRDefault="00000000">
      <w:pPr>
        <w:pStyle w:val="NormalWeb"/>
        <w:spacing w:beforeAutospacing="0" w:afterAutospacing="0"/>
        <w:jc w:val="both"/>
        <w:rPr>
          <w:i/>
          <w:iCs/>
          <w:sz w:val="28"/>
          <w:szCs w:val="28"/>
        </w:rPr>
      </w:pPr>
      <w:r>
        <w:rPr>
          <w:i/>
          <w:iCs/>
          <w:sz w:val="28"/>
          <w:szCs w:val="28"/>
        </w:rPr>
        <w:t>a) Nguy cơ vi phạm bản quyền</w:t>
      </w:r>
    </w:p>
    <w:p w14:paraId="797CF9F2" w14:textId="77777777" w:rsidR="00D748E1" w:rsidRDefault="00000000">
      <w:pPr>
        <w:pStyle w:val="NormalWeb"/>
        <w:spacing w:beforeAutospacing="0" w:afterAutospacing="0"/>
        <w:ind w:firstLine="720"/>
        <w:jc w:val="both"/>
        <w:rPr>
          <w:sz w:val="28"/>
          <w:szCs w:val="28"/>
        </w:rPr>
      </w:pPr>
      <w:r>
        <w:rPr>
          <w:sz w:val="28"/>
          <w:szCs w:val="28"/>
        </w:rPr>
        <w:t>AI có thể tạo ra nội dung dựa trên dữ liệu đã học từ nhiều nguồn khác nhau. Nếu người dùng sao chép trực tiếp nội dung AI mà không kiểm chứng hoặc trích dẫn thì có thể dẫn đến vi phạm bản quyền.</w:t>
      </w:r>
    </w:p>
    <w:p w14:paraId="094385E2" w14:textId="77777777" w:rsidR="00D748E1" w:rsidRDefault="00000000">
      <w:pPr>
        <w:pStyle w:val="NormalWeb"/>
        <w:spacing w:beforeAutospacing="0" w:afterAutospacing="0"/>
        <w:ind w:firstLine="720"/>
        <w:jc w:val="both"/>
        <w:rPr>
          <w:sz w:val="28"/>
          <w:szCs w:val="28"/>
        </w:rPr>
      </w:pPr>
      <w:r>
        <w:rPr>
          <w:sz w:val="28"/>
          <w:szCs w:val="28"/>
        </w:rPr>
        <w:t>Ngoài ra, nhiều sinh viên cho rằng nội dung do AI tạo ra là “miễn phí” nên có thể sử dụng tự do. Điều này dễ dẫn đến hành vi đạo văn.</w:t>
      </w:r>
    </w:p>
    <w:p w14:paraId="7F17F9A2" w14:textId="77777777" w:rsidR="00D748E1" w:rsidRDefault="00000000">
      <w:pPr>
        <w:pStyle w:val="NormalWeb"/>
        <w:spacing w:beforeAutospacing="0" w:afterAutospacing="0"/>
        <w:jc w:val="both"/>
        <w:rPr>
          <w:i/>
          <w:iCs/>
          <w:sz w:val="28"/>
          <w:szCs w:val="28"/>
        </w:rPr>
      </w:pPr>
      <w:r>
        <w:rPr>
          <w:i/>
          <w:iCs/>
          <w:sz w:val="28"/>
          <w:szCs w:val="28"/>
        </w:rPr>
        <w:t>b) Tầm quan trọng của trích dẫn minh bạch</w:t>
      </w:r>
    </w:p>
    <w:p w14:paraId="03121D1A" w14:textId="77777777" w:rsidR="00D748E1" w:rsidRDefault="00000000">
      <w:pPr>
        <w:pStyle w:val="NormalWeb"/>
        <w:spacing w:beforeAutospacing="0" w:afterAutospacing="0"/>
        <w:ind w:firstLine="720"/>
        <w:jc w:val="both"/>
        <w:rPr>
          <w:sz w:val="28"/>
          <w:szCs w:val="28"/>
        </w:rPr>
      </w:pPr>
      <w:r>
        <w:rPr>
          <w:sz w:val="28"/>
          <w:szCs w:val="28"/>
        </w:rPr>
        <w:t>Việc trích dẫn giúp:</w:t>
      </w:r>
    </w:p>
    <w:p w14:paraId="53185F52" w14:textId="77777777" w:rsidR="00D748E1" w:rsidRDefault="00000000">
      <w:pPr>
        <w:pStyle w:val="NormalWeb"/>
        <w:spacing w:beforeAutospacing="0" w:afterAutospacing="0"/>
        <w:ind w:firstLine="720"/>
        <w:jc w:val="both"/>
        <w:rPr>
          <w:sz w:val="28"/>
          <w:szCs w:val="28"/>
        </w:rPr>
      </w:pPr>
      <w:r>
        <w:rPr>
          <w:sz w:val="28"/>
          <w:szCs w:val="28"/>
        </w:rPr>
        <w:lastRenderedPageBreak/>
        <w:t>Thể hiện tính trung thực học thuật</w:t>
      </w:r>
      <w:r>
        <w:rPr>
          <w:sz w:val="28"/>
          <w:szCs w:val="28"/>
          <w:lang w:val="vi-VN"/>
        </w:rPr>
        <w:t>, t</w:t>
      </w:r>
      <w:r>
        <w:rPr>
          <w:sz w:val="28"/>
          <w:szCs w:val="28"/>
        </w:rPr>
        <w:t>ôn trọng nguồn thông tin</w:t>
      </w:r>
      <w:r>
        <w:rPr>
          <w:sz w:val="28"/>
          <w:szCs w:val="28"/>
          <w:lang w:val="vi-VN"/>
        </w:rPr>
        <w:t>, g</w:t>
      </w:r>
      <w:r>
        <w:rPr>
          <w:sz w:val="28"/>
          <w:szCs w:val="28"/>
        </w:rPr>
        <w:t>iúp người đọc hiểu quá trình thực hiện nghiên cứu</w:t>
      </w:r>
      <w:r>
        <w:rPr>
          <w:sz w:val="28"/>
          <w:szCs w:val="28"/>
          <w:lang w:val="vi-VN"/>
        </w:rPr>
        <w:t>, t</w:t>
      </w:r>
      <w:r>
        <w:rPr>
          <w:sz w:val="28"/>
          <w:szCs w:val="28"/>
        </w:rPr>
        <w:t>ránh hành vi đạo văn.</w:t>
      </w:r>
    </w:p>
    <w:p w14:paraId="5635B2B2" w14:textId="77777777" w:rsidR="00D748E1" w:rsidRDefault="00000000">
      <w:pPr>
        <w:pStyle w:val="NormalWeb"/>
        <w:spacing w:beforeAutospacing="0" w:afterAutospacing="0"/>
        <w:ind w:firstLine="720"/>
        <w:jc w:val="both"/>
        <w:rPr>
          <w:sz w:val="28"/>
          <w:szCs w:val="28"/>
        </w:rPr>
      </w:pPr>
      <w:r>
        <w:rPr>
          <w:sz w:val="28"/>
          <w:szCs w:val="28"/>
        </w:rPr>
        <w:t>Hiện nay, nhiều tổ chức giáo dục đã yêu cầu sinh viên khai báo việc sử dụng AI trong bài viết.</w:t>
      </w:r>
    </w:p>
    <w:p w14:paraId="11AFB024" w14:textId="77777777" w:rsidR="00D748E1" w:rsidRDefault="00000000">
      <w:pPr>
        <w:pStyle w:val="NormalWeb"/>
        <w:spacing w:beforeAutospacing="0" w:afterAutospacing="0"/>
        <w:jc w:val="both"/>
        <w:rPr>
          <w:i/>
          <w:iCs/>
          <w:sz w:val="28"/>
          <w:szCs w:val="28"/>
        </w:rPr>
      </w:pPr>
      <w:r>
        <w:rPr>
          <w:i/>
          <w:iCs/>
          <w:sz w:val="28"/>
          <w:szCs w:val="28"/>
        </w:rPr>
        <w:t>c) Ví dụ thực tế</w:t>
      </w:r>
    </w:p>
    <w:p w14:paraId="43DF52F4" w14:textId="77777777" w:rsidR="00D748E1" w:rsidRDefault="00000000">
      <w:pPr>
        <w:pStyle w:val="NormalWeb"/>
        <w:spacing w:beforeAutospacing="0" w:afterAutospacing="0"/>
        <w:ind w:firstLine="720"/>
        <w:jc w:val="both"/>
        <w:rPr>
          <w:sz w:val="28"/>
          <w:szCs w:val="28"/>
        </w:rPr>
      </w:pPr>
      <w:r>
        <w:rPr>
          <w:sz w:val="28"/>
          <w:szCs w:val="28"/>
        </w:rPr>
        <w:t>Nếu sinh viên dùng ChatGPT để tạo dàn ý hoặc hỗ trợ chỉnh sửa văn bản, sinh viên cần ghi chú trong phần tài liệu tham khảo hoặc lời cảm ơn học thuật.</w:t>
      </w:r>
    </w:p>
    <w:p w14:paraId="2F32957F" w14:textId="77777777" w:rsidR="00D748E1" w:rsidRDefault="00000000">
      <w:pPr>
        <w:pStyle w:val="NormalWeb"/>
        <w:spacing w:beforeAutospacing="0" w:afterAutospacing="0"/>
        <w:jc w:val="both"/>
        <w:rPr>
          <w:b/>
          <w:bCs/>
          <w:sz w:val="28"/>
          <w:szCs w:val="28"/>
        </w:rPr>
      </w:pPr>
      <w:r>
        <w:rPr>
          <w:b/>
          <w:bCs/>
          <w:sz w:val="28"/>
          <w:szCs w:val="28"/>
        </w:rPr>
        <w:t>3. Tác động của AI đến quá trình học tập và phát triển kỹ năng</w:t>
      </w:r>
    </w:p>
    <w:p w14:paraId="02D4D45C" w14:textId="77777777" w:rsidR="00D748E1" w:rsidRDefault="00000000">
      <w:pPr>
        <w:pStyle w:val="NormalWeb"/>
        <w:spacing w:beforeAutospacing="0" w:afterAutospacing="0"/>
        <w:jc w:val="both"/>
        <w:rPr>
          <w:i/>
          <w:iCs/>
          <w:sz w:val="28"/>
          <w:szCs w:val="28"/>
        </w:rPr>
      </w:pPr>
      <w:r>
        <w:rPr>
          <w:i/>
          <w:iCs/>
          <w:sz w:val="28"/>
          <w:szCs w:val="28"/>
        </w:rPr>
        <w:t>a) Tác động tích cực</w:t>
      </w:r>
    </w:p>
    <w:p w14:paraId="451EA4F3" w14:textId="77777777" w:rsidR="00D748E1" w:rsidRDefault="00000000">
      <w:pPr>
        <w:pStyle w:val="NormalWeb"/>
        <w:spacing w:beforeAutospacing="0" w:afterAutospacing="0"/>
        <w:ind w:firstLine="720"/>
        <w:jc w:val="both"/>
        <w:rPr>
          <w:sz w:val="28"/>
          <w:szCs w:val="28"/>
        </w:rPr>
      </w:pPr>
      <w:r>
        <w:rPr>
          <w:sz w:val="28"/>
          <w:szCs w:val="28"/>
        </w:rPr>
        <w:t>AI giúp:</w:t>
      </w:r>
    </w:p>
    <w:p w14:paraId="58F7B1FD" w14:textId="77777777" w:rsidR="00D748E1" w:rsidRDefault="00000000">
      <w:pPr>
        <w:pStyle w:val="NormalWeb"/>
        <w:spacing w:beforeAutospacing="0" w:afterAutospacing="0"/>
        <w:ind w:firstLine="720"/>
        <w:jc w:val="both"/>
        <w:rPr>
          <w:sz w:val="28"/>
          <w:szCs w:val="28"/>
        </w:rPr>
      </w:pPr>
      <w:r>
        <w:rPr>
          <w:sz w:val="28"/>
          <w:szCs w:val="28"/>
        </w:rPr>
        <w:t>Tiếp cận kiến thức nhanh hơn</w:t>
      </w:r>
      <w:r>
        <w:rPr>
          <w:sz w:val="28"/>
          <w:szCs w:val="28"/>
          <w:lang w:val="vi-VN"/>
        </w:rPr>
        <w:t>, h</w:t>
      </w:r>
      <w:r>
        <w:rPr>
          <w:sz w:val="28"/>
          <w:szCs w:val="28"/>
        </w:rPr>
        <w:t>ọc tập cá nhân hóa. Tăng khả năng tự học</w:t>
      </w:r>
      <w:r>
        <w:rPr>
          <w:sz w:val="28"/>
          <w:szCs w:val="28"/>
          <w:lang w:val="vi-VN"/>
        </w:rPr>
        <w:t>, h</w:t>
      </w:r>
      <w:r>
        <w:rPr>
          <w:sz w:val="28"/>
          <w:szCs w:val="28"/>
        </w:rPr>
        <w:t>ỗ trợ sinh viên yếu ngoại ngữ</w:t>
      </w:r>
      <w:r>
        <w:rPr>
          <w:sz w:val="28"/>
          <w:szCs w:val="28"/>
          <w:lang w:val="vi-VN"/>
        </w:rPr>
        <w:t xml:space="preserve"> và t</w:t>
      </w:r>
      <w:r>
        <w:rPr>
          <w:sz w:val="28"/>
          <w:szCs w:val="28"/>
        </w:rPr>
        <w:t>iết kiệm thời gian xử lý thông tin.</w:t>
      </w:r>
    </w:p>
    <w:p w14:paraId="5C60F7CF" w14:textId="77777777" w:rsidR="00D748E1" w:rsidRDefault="00000000">
      <w:pPr>
        <w:pStyle w:val="NormalWeb"/>
        <w:spacing w:beforeAutospacing="0" w:afterAutospacing="0"/>
        <w:ind w:firstLine="720"/>
        <w:jc w:val="both"/>
        <w:rPr>
          <w:sz w:val="28"/>
          <w:szCs w:val="28"/>
        </w:rPr>
      </w:pPr>
      <w:r>
        <w:rPr>
          <w:sz w:val="28"/>
          <w:szCs w:val="28"/>
        </w:rPr>
        <w:t>Ví dụ:</w:t>
      </w:r>
    </w:p>
    <w:p w14:paraId="4B98463D" w14:textId="77777777" w:rsidR="00D748E1" w:rsidRDefault="00000000">
      <w:pPr>
        <w:pStyle w:val="NormalWeb"/>
        <w:spacing w:beforeAutospacing="0" w:afterAutospacing="0"/>
        <w:ind w:firstLine="720"/>
        <w:jc w:val="both"/>
        <w:rPr>
          <w:sz w:val="28"/>
          <w:szCs w:val="28"/>
        </w:rPr>
      </w:pPr>
      <w:r>
        <w:rPr>
          <w:sz w:val="28"/>
          <w:szCs w:val="28"/>
        </w:rPr>
        <w:t>Sinh viên có thể dùng AI để:</w:t>
      </w:r>
    </w:p>
    <w:p w14:paraId="1B39B99B"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 xml:space="preserve">Giải thích bài toán. </w:t>
      </w:r>
    </w:p>
    <w:p w14:paraId="074DD711"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 xml:space="preserve">Tóm tắt tài liệu dài. </w:t>
      </w:r>
    </w:p>
    <w:p w14:paraId="2C414C8D"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 xml:space="preserve">Dịch tài liệu nước ngoài. </w:t>
      </w:r>
    </w:p>
    <w:p w14:paraId="64E210C6" w14:textId="77777777" w:rsidR="00D748E1" w:rsidRDefault="00000000">
      <w:pPr>
        <w:pStyle w:val="NormalWeb"/>
        <w:spacing w:beforeAutospacing="0" w:afterAutospacing="0"/>
        <w:ind w:firstLine="720"/>
        <w:jc w:val="both"/>
        <w:rPr>
          <w:sz w:val="28"/>
          <w:szCs w:val="28"/>
        </w:rPr>
      </w:pPr>
      <w:r>
        <w:rPr>
          <w:sz w:val="28"/>
          <w:szCs w:val="28"/>
          <w:lang w:val="vi-VN"/>
        </w:rPr>
        <w:t xml:space="preserve">- </w:t>
      </w:r>
      <w:r>
        <w:rPr>
          <w:sz w:val="28"/>
          <w:szCs w:val="28"/>
        </w:rPr>
        <w:t>Tạo câu hỏi ôn tập.</w:t>
      </w:r>
    </w:p>
    <w:p w14:paraId="43FD21C1" w14:textId="77777777" w:rsidR="00D748E1" w:rsidRDefault="00000000">
      <w:pPr>
        <w:pStyle w:val="NormalWeb"/>
        <w:spacing w:beforeAutospacing="0" w:afterAutospacing="0"/>
        <w:jc w:val="both"/>
        <w:rPr>
          <w:i/>
          <w:iCs/>
          <w:sz w:val="28"/>
          <w:szCs w:val="28"/>
        </w:rPr>
      </w:pPr>
      <w:r>
        <w:rPr>
          <w:i/>
          <w:iCs/>
          <w:sz w:val="28"/>
          <w:szCs w:val="28"/>
        </w:rPr>
        <w:t>b) Tác động tiêu cực</w:t>
      </w:r>
    </w:p>
    <w:p w14:paraId="547389F0" w14:textId="77777777" w:rsidR="00D748E1" w:rsidRDefault="00000000">
      <w:pPr>
        <w:pStyle w:val="NormalWeb"/>
        <w:spacing w:beforeAutospacing="0" w:afterAutospacing="0"/>
        <w:ind w:firstLine="720"/>
        <w:jc w:val="both"/>
        <w:rPr>
          <w:sz w:val="28"/>
          <w:szCs w:val="28"/>
        </w:rPr>
      </w:pPr>
      <w:r>
        <w:rPr>
          <w:sz w:val="28"/>
          <w:szCs w:val="28"/>
        </w:rPr>
        <w:t>Nếu lạm dụng AI:</w:t>
      </w:r>
    </w:p>
    <w:p w14:paraId="13F32B7C" w14:textId="77777777" w:rsidR="00D748E1" w:rsidRDefault="00000000">
      <w:pPr>
        <w:pStyle w:val="NormalWeb"/>
        <w:spacing w:beforeAutospacing="0" w:afterAutospacing="0"/>
        <w:ind w:firstLine="720"/>
        <w:jc w:val="both"/>
        <w:rPr>
          <w:sz w:val="28"/>
          <w:szCs w:val="28"/>
        </w:rPr>
      </w:pPr>
      <w:r>
        <w:rPr>
          <w:sz w:val="28"/>
          <w:szCs w:val="28"/>
        </w:rPr>
        <w:t>Sinh viên sẽ giảm khả năng tư duy độc lập</w:t>
      </w:r>
      <w:r>
        <w:rPr>
          <w:sz w:val="28"/>
          <w:szCs w:val="28"/>
          <w:lang w:val="vi-VN"/>
        </w:rPr>
        <w:t>, thêm vào đó k</w:t>
      </w:r>
      <w:r>
        <w:rPr>
          <w:sz w:val="28"/>
          <w:szCs w:val="28"/>
        </w:rPr>
        <w:t>ỹ năng viết và nghiên cứu bị suy giảm</w:t>
      </w:r>
      <w:r>
        <w:rPr>
          <w:sz w:val="28"/>
          <w:szCs w:val="28"/>
          <w:lang w:val="vi-VN"/>
        </w:rPr>
        <w:t xml:space="preserve"> cùng với k</w:t>
      </w:r>
      <w:r>
        <w:rPr>
          <w:sz w:val="28"/>
          <w:szCs w:val="28"/>
        </w:rPr>
        <w:t xml:space="preserve">hả năng ghi nhớ kiến thức giảm. </w:t>
      </w:r>
      <w:r>
        <w:rPr>
          <w:sz w:val="28"/>
          <w:szCs w:val="28"/>
          <w:lang w:val="vi-VN"/>
        </w:rPr>
        <w:t>Từ đó, s</w:t>
      </w:r>
      <w:r>
        <w:rPr>
          <w:sz w:val="28"/>
          <w:szCs w:val="28"/>
        </w:rPr>
        <w:t>inh viên dễ tin vào thông tin sai lệch.</w:t>
      </w:r>
    </w:p>
    <w:p w14:paraId="0E5D1DA5" w14:textId="77777777" w:rsidR="00D748E1" w:rsidRDefault="00000000">
      <w:pPr>
        <w:pStyle w:val="NormalWeb"/>
        <w:spacing w:beforeAutospacing="0" w:afterAutospacing="0"/>
        <w:ind w:firstLine="720"/>
        <w:jc w:val="both"/>
        <w:rPr>
          <w:sz w:val="28"/>
          <w:szCs w:val="28"/>
        </w:rPr>
      </w:pPr>
      <w:r>
        <w:rPr>
          <w:sz w:val="28"/>
          <w:szCs w:val="28"/>
        </w:rPr>
        <w:t>Ngoài ra, AI đôi khi tạo ra thông tin không chính xác nhưng trình bày rất thuyết phục. Nếu người học không kiểm chứng thì sẽ dễ tiếp nhận kiến thức sai.</w:t>
      </w:r>
    </w:p>
    <w:p w14:paraId="7F4493E2" w14:textId="77777777" w:rsidR="00D748E1" w:rsidRDefault="00000000">
      <w:pPr>
        <w:pStyle w:val="NormalWeb"/>
        <w:spacing w:beforeAutospacing="0" w:afterAutospacing="0"/>
        <w:jc w:val="both"/>
        <w:rPr>
          <w:i/>
          <w:iCs/>
          <w:sz w:val="28"/>
          <w:szCs w:val="28"/>
        </w:rPr>
      </w:pPr>
      <w:r>
        <w:rPr>
          <w:i/>
          <w:iCs/>
          <w:sz w:val="28"/>
          <w:szCs w:val="28"/>
        </w:rPr>
        <w:t>c) Nhận xét cá nhân</w:t>
      </w:r>
    </w:p>
    <w:p w14:paraId="79D3FB36" w14:textId="77777777" w:rsidR="00D748E1" w:rsidRDefault="00000000">
      <w:pPr>
        <w:pStyle w:val="NormalWeb"/>
        <w:spacing w:beforeAutospacing="0" w:afterAutospacing="0"/>
        <w:ind w:firstLine="720"/>
        <w:jc w:val="both"/>
        <w:rPr>
          <w:sz w:val="28"/>
          <w:szCs w:val="28"/>
        </w:rPr>
      </w:pPr>
      <w:r>
        <w:rPr>
          <w:sz w:val="28"/>
          <w:szCs w:val="28"/>
        </w:rPr>
        <w:t>Theo em, AI không làm con người yếu đi nếu biết sử dụng đúng cách. Điều quan trọng là phải duy trì tư duy phản biện và kỹ năng tự học. AI nên được xem là công cụ hỗ trợ học tập, không phải công cụ thay thế năng lực cá nhân.</w:t>
      </w:r>
    </w:p>
    <w:p w14:paraId="032CD36C" w14:textId="77777777" w:rsidR="00D748E1" w:rsidRDefault="00000000">
      <w:pPr>
        <w:pStyle w:val="Heading2"/>
        <w:spacing w:before="120" w:beforeAutospacing="0" w:after="120" w:afterAutospacing="0"/>
        <w:jc w:val="both"/>
        <w:rPr>
          <w:rFonts w:ascii="Times New Roman" w:hAnsi="Times New Roman" w:hint="default"/>
          <w:sz w:val="32"/>
          <w:szCs w:val="32"/>
        </w:rPr>
      </w:pPr>
      <w:r>
        <w:rPr>
          <w:rFonts w:ascii="Times New Roman" w:hAnsi="Times New Roman" w:hint="default"/>
          <w:sz w:val="32"/>
          <w:szCs w:val="32"/>
        </w:rPr>
        <w:t>V. XÂY DỰNG BỘ NGUYÊN TẮC CÁ NHÂN VỀ VIỆC SỬ DỤNG AI CÓ TRÁCH NHIỆM</w:t>
      </w:r>
    </w:p>
    <w:p w14:paraId="01D0AF0A" w14:textId="77777777" w:rsidR="00D748E1" w:rsidRDefault="00000000">
      <w:pPr>
        <w:pStyle w:val="Heading2"/>
        <w:spacing w:beforeAutospacing="0" w:afterAutospacing="0"/>
        <w:jc w:val="both"/>
        <w:rPr>
          <w:rFonts w:ascii="Times New Roman" w:hAnsi="Times New Roman" w:hint="default"/>
          <w:sz w:val="28"/>
          <w:szCs w:val="28"/>
        </w:rPr>
      </w:pPr>
      <w:r>
        <w:rPr>
          <w:rFonts w:ascii="Times New Roman" w:hAnsi="Times New Roman" w:hint="default"/>
          <w:sz w:val="28"/>
          <w:szCs w:val="28"/>
        </w:rPr>
        <w:t>Bộ nguyên tắc cá nhân</w:t>
      </w:r>
    </w:p>
    <w:p w14:paraId="2376E349" w14:textId="77777777" w:rsidR="00D748E1" w:rsidRDefault="00000000">
      <w:pPr>
        <w:pStyle w:val="NormalWeb"/>
        <w:spacing w:beforeAutospacing="0" w:afterAutospacing="0"/>
        <w:ind w:firstLine="720"/>
        <w:jc w:val="both"/>
      </w:pPr>
      <w:r>
        <w:rPr>
          <w:b/>
          <w:bCs/>
          <w:sz w:val="28"/>
          <w:szCs w:val="28"/>
        </w:rPr>
        <w:t>Thứ nhất,</w:t>
      </w:r>
      <w:r>
        <w:rPr>
          <w:sz w:val="28"/>
          <w:szCs w:val="28"/>
        </w:rPr>
        <w:t xml:space="preserve"> AI là công cụ hỗ trợ chứ không phải công cụ thay thế cho việc suy nghĩ, phân tích và học tập của bản thân.</w:t>
      </w:r>
      <w:r>
        <w:rPr>
          <w:sz w:val="28"/>
          <w:szCs w:val="28"/>
        </w:rPr>
        <w:br/>
      </w:r>
      <w:r>
        <w:rPr>
          <w:sz w:val="28"/>
          <w:szCs w:val="28"/>
          <w:lang w:val="vi-VN"/>
        </w:rPr>
        <w:tab/>
      </w:r>
      <w:r>
        <w:rPr>
          <w:b/>
          <w:bCs/>
          <w:sz w:val="28"/>
          <w:szCs w:val="28"/>
        </w:rPr>
        <w:t>Thứ hai,</w:t>
      </w:r>
      <w:r>
        <w:rPr>
          <w:sz w:val="28"/>
          <w:szCs w:val="28"/>
        </w:rPr>
        <w:t xml:space="preserve"> mọi thông tin do AI cung cấp đều cần được kiểm tra lại bằng tài liệu hoặc nguồn đáng tin cậy trước khi sử dụng.</w:t>
      </w:r>
      <w:r>
        <w:rPr>
          <w:sz w:val="28"/>
          <w:szCs w:val="28"/>
        </w:rPr>
        <w:br/>
      </w:r>
      <w:r>
        <w:rPr>
          <w:sz w:val="28"/>
          <w:szCs w:val="28"/>
          <w:lang w:val="vi-VN"/>
        </w:rPr>
        <w:tab/>
      </w:r>
      <w:r>
        <w:rPr>
          <w:b/>
          <w:bCs/>
          <w:sz w:val="28"/>
          <w:szCs w:val="28"/>
        </w:rPr>
        <w:t>Thứ ba,</w:t>
      </w:r>
      <w:r>
        <w:rPr>
          <w:sz w:val="28"/>
          <w:szCs w:val="28"/>
        </w:rPr>
        <w:t xml:space="preserve"> </w:t>
      </w:r>
      <w:r>
        <w:rPr>
          <w:sz w:val="28"/>
          <w:szCs w:val="28"/>
          <w:lang w:val="vi-VN"/>
        </w:rPr>
        <w:t>c</w:t>
      </w:r>
      <w:r>
        <w:rPr>
          <w:sz w:val="28"/>
          <w:szCs w:val="28"/>
        </w:rPr>
        <w:t>ần minh bạch về việc sử dụng AI, đặc biệt trong các bài tập, bài viết và sản phẩm học thuật có liên quan.</w:t>
      </w:r>
      <w:r>
        <w:rPr>
          <w:sz w:val="28"/>
          <w:szCs w:val="28"/>
        </w:rPr>
        <w:br/>
      </w:r>
      <w:r>
        <w:rPr>
          <w:b/>
          <w:bCs/>
          <w:sz w:val="28"/>
          <w:szCs w:val="28"/>
          <w:lang w:val="vi-VN"/>
        </w:rPr>
        <w:tab/>
      </w:r>
      <w:r>
        <w:rPr>
          <w:b/>
          <w:bCs/>
          <w:sz w:val="28"/>
          <w:szCs w:val="28"/>
        </w:rPr>
        <w:t>Thứ tư,</w:t>
      </w:r>
      <w:r>
        <w:rPr>
          <w:sz w:val="28"/>
          <w:szCs w:val="28"/>
        </w:rPr>
        <w:t xml:space="preserve"> </w:t>
      </w:r>
      <w:r>
        <w:rPr>
          <w:sz w:val="28"/>
          <w:szCs w:val="28"/>
          <w:lang w:val="vi-VN"/>
        </w:rPr>
        <w:t>k</w:t>
      </w:r>
      <w:r>
        <w:rPr>
          <w:sz w:val="28"/>
          <w:szCs w:val="28"/>
        </w:rPr>
        <w:t>hông sử dụng AI để gian lận, sao chép, làm hộ bài hoặc che giấu việc mình không thực sự hiểu nội dung.</w:t>
      </w:r>
      <w:r>
        <w:rPr>
          <w:sz w:val="28"/>
          <w:szCs w:val="28"/>
        </w:rPr>
        <w:br/>
      </w:r>
      <w:r>
        <w:rPr>
          <w:sz w:val="28"/>
          <w:szCs w:val="28"/>
          <w:lang w:val="vi-VN"/>
        </w:rPr>
        <w:tab/>
      </w:r>
      <w:r>
        <w:rPr>
          <w:b/>
          <w:bCs/>
          <w:sz w:val="28"/>
          <w:szCs w:val="28"/>
        </w:rPr>
        <w:t xml:space="preserve">Thứ năm, </w:t>
      </w:r>
      <w:r>
        <w:rPr>
          <w:b/>
          <w:bCs/>
          <w:sz w:val="28"/>
          <w:szCs w:val="28"/>
          <w:lang w:val="vi-VN"/>
        </w:rPr>
        <w:t>p</w:t>
      </w:r>
      <w:r>
        <w:rPr>
          <w:sz w:val="28"/>
          <w:szCs w:val="28"/>
        </w:rPr>
        <w:t>hải cẩn trọng khi nhập dữ liệu cá nhân, tài liệu nội bộ hoặc thông tin nhạy cảm vào các công cụ AI.</w:t>
      </w:r>
      <w:r>
        <w:rPr>
          <w:sz w:val="28"/>
          <w:szCs w:val="28"/>
        </w:rPr>
        <w:br/>
      </w:r>
      <w:r>
        <w:rPr>
          <w:sz w:val="28"/>
          <w:szCs w:val="28"/>
          <w:lang w:val="vi-VN"/>
        </w:rPr>
        <w:tab/>
      </w:r>
      <w:r>
        <w:rPr>
          <w:b/>
          <w:bCs/>
          <w:sz w:val="28"/>
          <w:szCs w:val="28"/>
        </w:rPr>
        <w:t>Thứ sáu,</w:t>
      </w:r>
      <w:r>
        <w:rPr>
          <w:sz w:val="28"/>
          <w:szCs w:val="28"/>
        </w:rPr>
        <w:t xml:space="preserve"> </w:t>
      </w:r>
      <w:r>
        <w:rPr>
          <w:sz w:val="28"/>
          <w:szCs w:val="28"/>
          <w:lang w:val="vi-VN"/>
        </w:rPr>
        <w:t>ư</w:t>
      </w:r>
      <w:r>
        <w:rPr>
          <w:sz w:val="28"/>
          <w:szCs w:val="28"/>
        </w:rPr>
        <w:t>u tiên phát triển năng lực tự học, tư duy độc lập và khả năng lập luận của bản thân thay vì phụ thuộc hoàn toàn vào AI.</w:t>
      </w:r>
      <w:r>
        <w:rPr>
          <w:sz w:val="28"/>
          <w:szCs w:val="28"/>
        </w:rPr>
        <w:br/>
      </w:r>
      <w:r>
        <w:rPr>
          <w:sz w:val="28"/>
          <w:szCs w:val="28"/>
          <w:lang w:val="vi-VN"/>
        </w:rPr>
        <w:lastRenderedPageBreak/>
        <w:tab/>
      </w:r>
      <w:r>
        <w:rPr>
          <w:b/>
          <w:bCs/>
          <w:sz w:val="28"/>
          <w:szCs w:val="28"/>
        </w:rPr>
        <w:t>Thứ bảy,</w:t>
      </w:r>
      <w:r>
        <w:rPr>
          <w:sz w:val="28"/>
          <w:szCs w:val="28"/>
        </w:rPr>
        <w:t xml:space="preserve"> luôn tự điều chỉnh mức độ sử dụng AI để bảo đảm rằng công nghệ đang hỗ trợ mình học tốt hơn, chứ không làm suy giảm năng lực thật.</w:t>
      </w:r>
    </w:p>
    <w:p w14:paraId="3C4C94C6" w14:textId="77777777" w:rsidR="00D748E1" w:rsidRDefault="00000000">
      <w:pPr>
        <w:pStyle w:val="Heading2"/>
        <w:spacing w:before="120" w:beforeAutospacing="0" w:after="120" w:afterAutospacing="0"/>
        <w:jc w:val="both"/>
        <w:rPr>
          <w:rFonts w:ascii="Times New Roman" w:hAnsi="Times New Roman" w:hint="default"/>
          <w:sz w:val="32"/>
          <w:szCs w:val="32"/>
        </w:rPr>
      </w:pPr>
      <w:r>
        <w:rPr>
          <w:rFonts w:ascii="Times New Roman" w:hAnsi="Times New Roman" w:hint="default"/>
          <w:sz w:val="32"/>
          <w:szCs w:val="32"/>
        </w:rPr>
        <w:t>VI. KẾT LUẬN</w:t>
      </w:r>
    </w:p>
    <w:p w14:paraId="74DA673A" w14:textId="77777777" w:rsidR="00D748E1" w:rsidRDefault="00000000">
      <w:pPr>
        <w:pStyle w:val="NormalWeb"/>
        <w:spacing w:beforeAutospacing="0" w:afterAutospacing="0"/>
        <w:ind w:firstLine="720"/>
        <w:jc w:val="both"/>
        <w:rPr>
          <w:sz w:val="28"/>
          <w:szCs w:val="28"/>
        </w:rPr>
      </w:pPr>
      <w:r>
        <w:rPr>
          <w:sz w:val="28"/>
          <w:szCs w:val="28"/>
        </w:rPr>
        <w:t>AI đang trở thành công cụ quan trọng trong giáo dục hiện đại. Nếu được sử dụng đúng cách, AI sẽ giúp sinh viên học tập hiệu quả hơn, nâng cao khả năng nghiên cứu và tiết kiệm thời gian xử lý thông tin.</w:t>
      </w:r>
    </w:p>
    <w:p w14:paraId="45C38263" w14:textId="77777777" w:rsidR="00D748E1" w:rsidRDefault="00000000">
      <w:pPr>
        <w:pStyle w:val="NormalWeb"/>
        <w:spacing w:beforeAutospacing="0" w:afterAutospacing="0"/>
        <w:ind w:firstLine="720"/>
        <w:jc w:val="both"/>
        <w:rPr>
          <w:sz w:val="28"/>
          <w:szCs w:val="28"/>
        </w:rPr>
      </w:pPr>
      <w:r>
        <w:rPr>
          <w:sz w:val="28"/>
          <w:szCs w:val="28"/>
        </w:rPr>
        <w:t>Tuy nhiên, việc lạm dụng AI có thể dẫn đến nhiều vấn đề nghiêm trọng như gian lận học thuật, suy giảm tư duy độc lập và vi phạm quyền sở hữu trí tuệ. Vì vậy, người học cần sử dụng AI với tinh thần trách nhiệm, trung thực và có đạo đức.</w:t>
      </w:r>
    </w:p>
    <w:p w14:paraId="621B4085" w14:textId="77777777" w:rsidR="00D748E1" w:rsidRDefault="00000000">
      <w:pPr>
        <w:pStyle w:val="NormalWeb"/>
        <w:spacing w:beforeAutospacing="0" w:afterAutospacing="0"/>
        <w:ind w:firstLine="720"/>
        <w:jc w:val="both"/>
        <w:rPr>
          <w:sz w:val="28"/>
          <w:szCs w:val="28"/>
        </w:rPr>
      </w:pPr>
      <w:r>
        <w:rPr>
          <w:sz w:val="28"/>
          <w:szCs w:val="28"/>
        </w:rPr>
        <w:t>Qua quá trình nghiên cứu và thực hành, em nhận thấy rằng AI không nên bị cấm hoàn toàn mà cần được sử dụng hợp lý và có kiểm soát. Điều quan trọng nhất là sinh viên phải duy trì khả năng tư duy, sáng tạo và chịu trách nhiệm đối với sản phẩm học tập của mình.</w:t>
      </w:r>
    </w:p>
    <w:p w14:paraId="39A87576" w14:textId="77777777" w:rsidR="00D748E1" w:rsidRDefault="00D748E1">
      <w:pPr>
        <w:pStyle w:val="NormalWeb"/>
        <w:spacing w:beforeAutospacing="0" w:afterAutospacing="0"/>
        <w:ind w:firstLine="720"/>
        <w:jc w:val="both"/>
        <w:rPr>
          <w:sz w:val="28"/>
          <w:szCs w:val="28"/>
        </w:rPr>
      </w:pPr>
    </w:p>
    <w:p w14:paraId="58B951DC" w14:textId="77777777" w:rsidR="00D748E1" w:rsidRDefault="00000000">
      <w:pPr>
        <w:pStyle w:val="Heading2"/>
        <w:spacing w:before="120" w:beforeAutospacing="0" w:after="120" w:afterAutospacing="0"/>
        <w:jc w:val="both"/>
        <w:rPr>
          <w:rFonts w:ascii="Times New Roman" w:hAnsi="Times New Roman" w:hint="default"/>
          <w:sz w:val="32"/>
          <w:szCs w:val="32"/>
        </w:rPr>
      </w:pPr>
      <w:r>
        <w:rPr>
          <w:rFonts w:ascii="Times New Roman" w:hAnsi="Times New Roman" w:hint="default"/>
          <w:sz w:val="32"/>
          <w:szCs w:val="32"/>
        </w:rPr>
        <w:t>VII. TÀI LIỆU THAM KHẢO</w:t>
      </w:r>
    </w:p>
    <w:p w14:paraId="4AE5B749" w14:textId="77777777" w:rsidR="00D748E1" w:rsidRDefault="00000000">
      <w:pPr>
        <w:pStyle w:val="NormalWeb"/>
        <w:numPr>
          <w:ilvl w:val="0"/>
          <w:numId w:val="12"/>
        </w:numPr>
        <w:spacing w:beforeAutospacing="0" w:afterAutospacing="0"/>
        <w:jc w:val="both"/>
        <w:rPr>
          <w:sz w:val="28"/>
          <w:szCs w:val="28"/>
        </w:rPr>
      </w:pPr>
      <w:r>
        <w:rPr>
          <w:sz w:val="28"/>
          <w:szCs w:val="28"/>
        </w:rPr>
        <w:t>University of Oxford (2023), Guidance on the Use of Artificial Intelligence Tools in Education.</w:t>
      </w:r>
    </w:p>
    <w:p w14:paraId="6F45F0AA" w14:textId="77777777" w:rsidR="00D748E1" w:rsidRDefault="00000000">
      <w:pPr>
        <w:pStyle w:val="NormalWeb"/>
        <w:numPr>
          <w:ilvl w:val="0"/>
          <w:numId w:val="12"/>
        </w:numPr>
        <w:spacing w:beforeAutospacing="0" w:afterAutospacing="0"/>
        <w:jc w:val="both"/>
        <w:rPr>
          <w:sz w:val="28"/>
          <w:szCs w:val="28"/>
        </w:rPr>
      </w:pPr>
      <w:r>
        <w:rPr>
          <w:sz w:val="28"/>
          <w:szCs w:val="28"/>
        </w:rPr>
        <w:t>UNESCO (2021), Recommendation on the Ethics of Artificial Intelligence.</w:t>
      </w:r>
    </w:p>
    <w:p w14:paraId="0F0BECFD" w14:textId="77777777" w:rsidR="00D748E1" w:rsidRDefault="00000000">
      <w:pPr>
        <w:pStyle w:val="NormalWeb"/>
        <w:numPr>
          <w:ilvl w:val="0"/>
          <w:numId w:val="12"/>
        </w:numPr>
        <w:spacing w:beforeAutospacing="0" w:afterAutospacing="0"/>
        <w:jc w:val="both"/>
        <w:rPr>
          <w:sz w:val="28"/>
          <w:szCs w:val="28"/>
        </w:rPr>
      </w:pPr>
      <w:r>
        <w:rPr>
          <w:sz w:val="28"/>
          <w:szCs w:val="28"/>
        </w:rPr>
        <w:t>Nguyễn Văn Dân (20</w:t>
      </w:r>
      <w:r>
        <w:rPr>
          <w:sz w:val="28"/>
          <w:szCs w:val="28"/>
          <w:lang w:val="vi-VN"/>
        </w:rPr>
        <w:t>06</w:t>
      </w:r>
      <w:r>
        <w:rPr>
          <w:sz w:val="28"/>
          <w:szCs w:val="28"/>
        </w:rPr>
        <w:t>), Văn hóa và phát triển trong bối cảnh toàn cầu hóa, NXB Khoa học Xã hội.</w:t>
      </w:r>
    </w:p>
    <w:p w14:paraId="43B8DEAC" w14:textId="77777777" w:rsidR="00D748E1" w:rsidRDefault="00000000">
      <w:pPr>
        <w:pStyle w:val="NormalWeb"/>
        <w:numPr>
          <w:ilvl w:val="0"/>
          <w:numId w:val="12"/>
        </w:numPr>
        <w:spacing w:beforeAutospacing="0" w:afterAutospacing="0"/>
        <w:jc w:val="both"/>
        <w:rPr>
          <w:sz w:val="28"/>
          <w:szCs w:val="28"/>
        </w:rPr>
      </w:pPr>
      <w:r>
        <w:rPr>
          <w:sz w:val="28"/>
          <w:szCs w:val="28"/>
        </w:rPr>
        <w:t>Trần Ngọc Thêm (2019), Cơ sở văn hóa Việt Nam, NXB Giáo dục Việt Nam.</w:t>
      </w:r>
    </w:p>
    <w:p w14:paraId="766A20E2" w14:textId="77777777" w:rsidR="00D748E1" w:rsidRDefault="00000000">
      <w:pPr>
        <w:pStyle w:val="NormalWeb"/>
        <w:numPr>
          <w:ilvl w:val="0"/>
          <w:numId w:val="12"/>
        </w:numPr>
        <w:spacing w:beforeAutospacing="0" w:afterAutospacing="0"/>
        <w:jc w:val="both"/>
        <w:rPr>
          <w:sz w:val="28"/>
          <w:szCs w:val="28"/>
        </w:rPr>
      </w:pPr>
      <w:r>
        <w:rPr>
          <w:sz w:val="28"/>
          <w:szCs w:val="28"/>
        </w:rPr>
        <w:t>Phan Ngọc (2017), Bản sắc văn hóa Việt Nam, NXB Văn học.</w:t>
      </w:r>
    </w:p>
    <w:p w14:paraId="24DD8153" w14:textId="77777777" w:rsidR="00D748E1" w:rsidRDefault="00000000">
      <w:pPr>
        <w:pStyle w:val="NormalWeb"/>
        <w:numPr>
          <w:ilvl w:val="0"/>
          <w:numId w:val="12"/>
        </w:numPr>
        <w:spacing w:beforeAutospacing="0" w:afterAutospacing="0"/>
        <w:jc w:val="both"/>
        <w:rPr>
          <w:sz w:val="28"/>
          <w:szCs w:val="28"/>
        </w:rPr>
      </w:pPr>
      <w:r>
        <w:rPr>
          <w:sz w:val="28"/>
          <w:szCs w:val="28"/>
        </w:rPr>
        <w:t>Hoàng Phê (chủ biên) (2020), Từ điển tiếng Việt, NXB Hồng Đức.</w:t>
      </w:r>
    </w:p>
    <w:p w14:paraId="5E278F1C" w14:textId="77777777" w:rsidR="00D748E1" w:rsidRDefault="00000000">
      <w:pPr>
        <w:pStyle w:val="NormalWeb"/>
        <w:numPr>
          <w:ilvl w:val="0"/>
          <w:numId w:val="12"/>
        </w:numPr>
        <w:spacing w:beforeAutospacing="0" w:afterAutospacing="0"/>
        <w:jc w:val="both"/>
        <w:rPr>
          <w:sz w:val="28"/>
          <w:szCs w:val="28"/>
        </w:rPr>
      </w:pPr>
      <w:r>
        <w:rPr>
          <w:sz w:val="28"/>
          <w:szCs w:val="28"/>
        </w:rPr>
        <w:t>Nguyễn Quang Uẩn (2016), Tâm lý học đại cương, NXB Đại học Quốc gia Hà Nội.</w:t>
      </w:r>
    </w:p>
    <w:p w14:paraId="157B26CD" w14:textId="77777777" w:rsidR="00D748E1" w:rsidRDefault="00000000">
      <w:pPr>
        <w:pStyle w:val="NormalWeb"/>
        <w:numPr>
          <w:ilvl w:val="0"/>
          <w:numId w:val="12"/>
        </w:numPr>
        <w:spacing w:beforeAutospacing="0" w:afterAutospacing="0"/>
        <w:jc w:val="both"/>
        <w:rPr>
          <w:sz w:val="28"/>
          <w:szCs w:val="28"/>
        </w:rPr>
      </w:pPr>
      <w:r>
        <w:rPr>
          <w:sz w:val="28"/>
          <w:szCs w:val="28"/>
        </w:rPr>
        <w:t>Lê Như Hoa (2015), Văn hóa Việt Nam truyền thống và hiện đại, NXB Văn hóa Thông tin.</w:t>
      </w:r>
    </w:p>
    <w:p w14:paraId="62B63DA3" w14:textId="77777777" w:rsidR="00D748E1" w:rsidRDefault="00000000">
      <w:pPr>
        <w:pStyle w:val="NormalWeb"/>
        <w:numPr>
          <w:ilvl w:val="0"/>
          <w:numId w:val="12"/>
        </w:numPr>
        <w:spacing w:beforeAutospacing="0" w:afterAutospacing="0"/>
        <w:jc w:val="both"/>
        <w:rPr>
          <w:sz w:val="28"/>
          <w:szCs w:val="28"/>
        </w:rPr>
      </w:pPr>
      <w:r>
        <w:rPr>
          <w:sz w:val="28"/>
          <w:szCs w:val="28"/>
        </w:rPr>
        <w:t>Nguyễn Khoa Điềm (2014), Giữ gìn và phát huy bản sắc văn hóa dân tộc, NXB Chính trị Quốc gia.</w:t>
      </w:r>
    </w:p>
    <w:p w14:paraId="6EBD3BE4" w14:textId="77777777" w:rsidR="00D748E1" w:rsidRDefault="00000000">
      <w:pPr>
        <w:pStyle w:val="NormalWeb"/>
        <w:numPr>
          <w:ilvl w:val="0"/>
          <w:numId w:val="12"/>
        </w:numPr>
        <w:spacing w:beforeAutospacing="0" w:afterAutospacing="0"/>
        <w:jc w:val="both"/>
        <w:rPr>
          <w:sz w:val="28"/>
          <w:szCs w:val="28"/>
        </w:rPr>
      </w:pPr>
      <w:r>
        <w:rPr>
          <w:sz w:val="28"/>
          <w:szCs w:val="28"/>
        </w:rPr>
        <w:t>Bộ Văn hóa, Thể thao và Du lịch (2022), Báo cáo về bảo tồn và phát huy di sản văn hóa Việt Nam.</w:t>
      </w:r>
    </w:p>
    <w:p w14:paraId="7CE611C1" w14:textId="77777777" w:rsidR="00D748E1" w:rsidRDefault="00000000">
      <w:pPr>
        <w:pStyle w:val="NormalWeb"/>
        <w:numPr>
          <w:ilvl w:val="0"/>
          <w:numId w:val="12"/>
        </w:numPr>
        <w:spacing w:beforeAutospacing="0" w:afterAutospacing="0"/>
        <w:jc w:val="both"/>
        <w:rPr>
          <w:sz w:val="28"/>
          <w:szCs w:val="28"/>
        </w:rPr>
      </w:pPr>
      <w:r>
        <w:rPr>
          <w:sz w:val="28"/>
          <w:szCs w:val="28"/>
        </w:rPr>
        <w:t>Harvard University, Policy on Generative AI and Academic Integrity.</w:t>
      </w:r>
    </w:p>
    <w:p w14:paraId="78675AC1" w14:textId="77777777" w:rsidR="00D748E1" w:rsidRDefault="00000000">
      <w:pPr>
        <w:pStyle w:val="NormalWeb"/>
        <w:numPr>
          <w:ilvl w:val="0"/>
          <w:numId w:val="12"/>
        </w:numPr>
        <w:spacing w:beforeAutospacing="0" w:afterAutospacing="0"/>
        <w:jc w:val="both"/>
        <w:rPr>
          <w:sz w:val="28"/>
          <w:szCs w:val="28"/>
        </w:rPr>
      </w:pPr>
      <w:r>
        <w:rPr>
          <w:sz w:val="28"/>
          <w:szCs w:val="28"/>
        </w:rPr>
        <w:t>OpenAI, ChatGPT and Responsible AI Use in Education.</w:t>
      </w:r>
    </w:p>
    <w:p w14:paraId="063588B5" w14:textId="77777777" w:rsidR="00D748E1" w:rsidRDefault="00000000">
      <w:pPr>
        <w:pStyle w:val="NormalWeb"/>
        <w:numPr>
          <w:ilvl w:val="0"/>
          <w:numId w:val="12"/>
        </w:numPr>
        <w:spacing w:beforeAutospacing="0" w:afterAutospacing="0"/>
        <w:jc w:val="both"/>
        <w:rPr>
          <w:sz w:val="28"/>
          <w:szCs w:val="28"/>
        </w:rPr>
      </w:pPr>
      <w:r>
        <w:rPr>
          <w:sz w:val="28"/>
          <w:szCs w:val="28"/>
        </w:rPr>
        <w:t>Nguyễn Đình Cống (2013), Phương pháp luận nghiên cứu khoa học, NXB Tri thức.</w:t>
      </w:r>
    </w:p>
    <w:p w14:paraId="58C2AA72" w14:textId="77777777" w:rsidR="00D748E1" w:rsidRDefault="00000000">
      <w:pPr>
        <w:pStyle w:val="NormalWeb"/>
        <w:numPr>
          <w:ilvl w:val="0"/>
          <w:numId w:val="12"/>
        </w:numPr>
        <w:spacing w:beforeAutospacing="0" w:afterAutospacing="0"/>
        <w:jc w:val="both"/>
        <w:rPr>
          <w:sz w:val="28"/>
          <w:szCs w:val="28"/>
        </w:rPr>
      </w:pPr>
      <w:r>
        <w:rPr>
          <w:sz w:val="28"/>
          <w:szCs w:val="28"/>
        </w:rPr>
        <w:t>Trường Đại học Khoa học Xã hội và Nhân văn – ĐHQGHN (2023), Tài liệu học tập về văn hóa và truyền thông số.</w:t>
      </w:r>
    </w:p>
    <w:p w14:paraId="3E6C7896" w14:textId="77777777" w:rsidR="00D748E1" w:rsidRDefault="00000000">
      <w:pPr>
        <w:pStyle w:val="NormalWeb"/>
        <w:numPr>
          <w:ilvl w:val="0"/>
          <w:numId w:val="12"/>
        </w:numPr>
        <w:spacing w:beforeAutospacing="0" w:afterAutospacing="0"/>
        <w:jc w:val="both"/>
        <w:rPr>
          <w:sz w:val="28"/>
          <w:szCs w:val="28"/>
        </w:rPr>
      </w:pPr>
      <w:r>
        <w:rPr>
          <w:sz w:val="28"/>
          <w:szCs w:val="28"/>
        </w:rPr>
        <w:t>Trần Quốc Vượng (2010), Văn hóa Việt Nam – Tìm tòi và suy ngẫm, NXB Văn hóa Dân tộc.</w:t>
      </w:r>
    </w:p>
    <w:p w14:paraId="2BB308E1" w14:textId="77777777" w:rsidR="00D748E1" w:rsidRDefault="00000000">
      <w:pPr>
        <w:pStyle w:val="NormalWeb"/>
        <w:numPr>
          <w:ilvl w:val="0"/>
          <w:numId w:val="12"/>
        </w:numPr>
        <w:spacing w:beforeAutospacing="0" w:afterAutospacing="0"/>
        <w:jc w:val="both"/>
        <w:rPr>
          <w:sz w:val="28"/>
          <w:szCs w:val="28"/>
        </w:rPr>
      </w:pPr>
      <w:r>
        <w:rPr>
          <w:sz w:val="28"/>
          <w:szCs w:val="28"/>
        </w:rPr>
        <w:t>Phạm Minh Hạc (2012), Giáo dục Việt Nam trước yêu cầu đổi mới, NXB Giáo dục.</w:t>
      </w:r>
    </w:p>
    <w:p w14:paraId="75D49E7C" w14:textId="77777777" w:rsidR="00D748E1" w:rsidRDefault="00000000">
      <w:pPr>
        <w:pStyle w:val="NormalWeb"/>
        <w:numPr>
          <w:ilvl w:val="0"/>
          <w:numId w:val="12"/>
        </w:numPr>
        <w:spacing w:beforeAutospacing="0" w:afterAutospacing="0"/>
        <w:jc w:val="both"/>
        <w:rPr>
          <w:sz w:val="28"/>
          <w:szCs w:val="28"/>
        </w:rPr>
      </w:pPr>
      <w:r>
        <w:rPr>
          <w:sz w:val="28"/>
          <w:szCs w:val="28"/>
        </w:rPr>
        <w:t>Nguyễn Văn Huyên (2011), Văn minh Việt Nam, NXB Hội Nhà văn.</w:t>
      </w:r>
    </w:p>
    <w:p w14:paraId="4D9BDA38" w14:textId="77777777" w:rsidR="00D748E1" w:rsidRDefault="00000000">
      <w:pPr>
        <w:pStyle w:val="NormalWeb"/>
        <w:numPr>
          <w:ilvl w:val="0"/>
          <w:numId w:val="12"/>
        </w:numPr>
        <w:spacing w:beforeAutospacing="0" w:afterAutospacing="0"/>
        <w:jc w:val="both"/>
        <w:rPr>
          <w:sz w:val="28"/>
          <w:szCs w:val="28"/>
        </w:rPr>
      </w:pPr>
      <w:r>
        <w:rPr>
          <w:sz w:val="28"/>
          <w:szCs w:val="28"/>
        </w:rPr>
        <w:t>Bộ Thông tin và Truyền thông (2023), Báo cáo chuyển đổi số quốc gia.</w:t>
      </w:r>
    </w:p>
    <w:p w14:paraId="48B966C2" w14:textId="77777777" w:rsidR="00D748E1" w:rsidRDefault="00000000">
      <w:pPr>
        <w:pStyle w:val="NormalWeb"/>
        <w:numPr>
          <w:ilvl w:val="0"/>
          <w:numId w:val="12"/>
        </w:numPr>
        <w:spacing w:beforeAutospacing="0" w:afterAutospacing="0"/>
        <w:jc w:val="both"/>
        <w:rPr>
          <w:sz w:val="28"/>
          <w:szCs w:val="28"/>
        </w:rPr>
      </w:pPr>
      <w:r>
        <w:rPr>
          <w:sz w:val="28"/>
          <w:szCs w:val="28"/>
        </w:rPr>
        <w:t>ChatGPT – Công cụ hỗ trợ học tập và tổng hợp thông tin bằng AI của OpenAI.</w:t>
      </w:r>
    </w:p>
    <w:sectPr w:rsidR="00D748E1">
      <w:pgSz w:w="11909" w:h="16833"/>
      <w:pgMar w:top="1138" w:right="850" w:bottom="1138" w:left="1138" w:header="708" w:footer="706"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3F361D"/>
    <w:multiLevelType w:val="singleLevel"/>
    <w:tmpl w:val="A33F361D"/>
    <w:lvl w:ilvl="0">
      <w:start w:val="1"/>
      <w:numFmt w:val="decimal"/>
      <w:lvlText w:val="%1."/>
      <w:lvlJc w:val="left"/>
      <w:pPr>
        <w:tabs>
          <w:tab w:val="left" w:pos="425"/>
        </w:tabs>
        <w:ind w:left="425" w:hanging="425"/>
      </w:pPr>
      <w:rPr>
        <w:rFonts w:hint="default"/>
      </w:rPr>
    </w:lvl>
  </w:abstractNum>
  <w:abstractNum w:abstractNumId="1" w15:restartNumberingAfterBreak="0">
    <w:nsid w:val="DA250987"/>
    <w:multiLevelType w:val="singleLevel"/>
    <w:tmpl w:val="DA250987"/>
    <w:lvl w:ilvl="0">
      <w:start w:val="1"/>
      <w:numFmt w:val="upperRoman"/>
      <w:suff w:val="space"/>
      <w:lvlText w:val="%1."/>
      <w:lvlJc w:val="left"/>
    </w:lvl>
  </w:abstractNum>
  <w:abstractNum w:abstractNumId="2"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3"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4"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5"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6"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1"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553081659">
    <w:abstractNumId w:val="11"/>
  </w:num>
  <w:num w:numId="2" w16cid:durableId="242760805">
    <w:abstractNumId w:val="9"/>
  </w:num>
  <w:num w:numId="3" w16cid:durableId="1600260534">
    <w:abstractNumId w:val="8"/>
  </w:num>
  <w:num w:numId="4" w16cid:durableId="1896576975">
    <w:abstractNumId w:val="7"/>
  </w:num>
  <w:num w:numId="5" w16cid:durableId="287200089">
    <w:abstractNumId w:val="6"/>
  </w:num>
  <w:num w:numId="6" w16cid:durableId="552546332">
    <w:abstractNumId w:val="10"/>
  </w:num>
  <w:num w:numId="7" w16cid:durableId="1956016346">
    <w:abstractNumId w:val="5"/>
  </w:num>
  <w:num w:numId="8" w16cid:durableId="503478470">
    <w:abstractNumId w:val="4"/>
  </w:num>
  <w:num w:numId="9" w16cid:durableId="362829641">
    <w:abstractNumId w:val="3"/>
  </w:num>
  <w:num w:numId="10" w16cid:durableId="762141335">
    <w:abstractNumId w:val="2"/>
  </w:num>
  <w:num w:numId="11" w16cid:durableId="1559896151">
    <w:abstractNumId w:val="1"/>
  </w:num>
  <w:num w:numId="12" w16cid:durableId="45098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4F68BA"/>
    <w:rsid w:val="00050A31"/>
    <w:rsid w:val="000716D2"/>
    <w:rsid w:val="00071AAB"/>
    <w:rsid w:val="000B76C4"/>
    <w:rsid w:val="000C5610"/>
    <w:rsid w:val="000E6552"/>
    <w:rsid w:val="000F3A4F"/>
    <w:rsid w:val="000F59AC"/>
    <w:rsid w:val="001364FE"/>
    <w:rsid w:val="001368DD"/>
    <w:rsid w:val="00147DB3"/>
    <w:rsid w:val="001518A5"/>
    <w:rsid w:val="00170095"/>
    <w:rsid w:val="00170143"/>
    <w:rsid w:val="00170E4F"/>
    <w:rsid w:val="001743F4"/>
    <w:rsid w:val="00187C33"/>
    <w:rsid w:val="001936B7"/>
    <w:rsid w:val="00196AB1"/>
    <w:rsid w:val="001E1F4C"/>
    <w:rsid w:val="00201333"/>
    <w:rsid w:val="00210FA7"/>
    <w:rsid w:val="00216417"/>
    <w:rsid w:val="0026631D"/>
    <w:rsid w:val="002C2F53"/>
    <w:rsid w:val="003220A9"/>
    <w:rsid w:val="0033518C"/>
    <w:rsid w:val="003437C2"/>
    <w:rsid w:val="00377186"/>
    <w:rsid w:val="003A1C03"/>
    <w:rsid w:val="003A6B88"/>
    <w:rsid w:val="00414627"/>
    <w:rsid w:val="00425D63"/>
    <w:rsid w:val="004643D8"/>
    <w:rsid w:val="00493552"/>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A0EAD"/>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63EB3"/>
    <w:rsid w:val="00B74876"/>
    <w:rsid w:val="00BB7C2B"/>
    <w:rsid w:val="00BC1664"/>
    <w:rsid w:val="00BC2546"/>
    <w:rsid w:val="00C05085"/>
    <w:rsid w:val="00C1593D"/>
    <w:rsid w:val="00C56C7E"/>
    <w:rsid w:val="00C776A4"/>
    <w:rsid w:val="00C80060"/>
    <w:rsid w:val="00CA2C6C"/>
    <w:rsid w:val="00CC0600"/>
    <w:rsid w:val="00CC78AC"/>
    <w:rsid w:val="00CF7953"/>
    <w:rsid w:val="00D07232"/>
    <w:rsid w:val="00D10245"/>
    <w:rsid w:val="00D21BDD"/>
    <w:rsid w:val="00D65F07"/>
    <w:rsid w:val="00D748E1"/>
    <w:rsid w:val="00D92BB7"/>
    <w:rsid w:val="00DC76D2"/>
    <w:rsid w:val="00DD30ED"/>
    <w:rsid w:val="00E64C21"/>
    <w:rsid w:val="00EC24C6"/>
    <w:rsid w:val="00EF2933"/>
    <w:rsid w:val="00F05146"/>
    <w:rsid w:val="00F1115D"/>
    <w:rsid w:val="00F3513C"/>
    <w:rsid w:val="00F465C5"/>
    <w:rsid w:val="00F5180D"/>
    <w:rsid w:val="00F51B21"/>
    <w:rsid w:val="00F51D87"/>
    <w:rsid w:val="00F8455C"/>
    <w:rsid w:val="234C4978"/>
    <w:rsid w:val="3AEF7F72"/>
    <w:rsid w:val="3B79373C"/>
    <w:rsid w:val="404F68BA"/>
    <w:rsid w:val="43BB1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B026C"/>
  <w15:docId w15:val="{A09E3D93-A5A1-4DA0-B5E2-79C8D7A6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macro" w:qFormat="0"/>
    <w:lsdException w:name="List" w:qFormat="0"/>
    <w:lsdException w:name="List Bullet" w:qFormat="0"/>
    <w:lsdException w:name="List Number" w:qFormat="0"/>
    <w:lsdException w:name="List 2" w:qFormat="0"/>
    <w:lsdException w:name="List 3" w:qFormat="0"/>
    <w:lsdException w:name="List 4" w:qFormat="0"/>
    <w:lsdException w:name="List 5" w:qFormat="0"/>
    <w:lsdException w:name="List Bullet 2" w:qFormat="0"/>
    <w:lsdException w:name="List Bullet 3" w:qFormat="0"/>
    <w:lsdException w:name="List Bullet 4" w:qFormat="0"/>
    <w:lsdException w:name="List Bullet 5" w:qFormat="0"/>
    <w:lsdException w:name="List Number 2" w:qFormat="0"/>
    <w:lsdException w:name="List Number 3" w:qFormat="0"/>
    <w:lsdException w:name="List Number 4" w:qFormat="0"/>
    <w:lsdException w:name="List Number 5" w:qFormat="0"/>
    <w:lsdException w:name="Default Paragraph Font" w:semiHidden="1"/>
    <w:lsdException w:name="List Continue" w:qFormat="0"/>
    <w:lsdException w:name="List Continue 2" w:qFormat="0"/>
    <w:lsdException w:name="List Continue 3" w:qFormat="0"/>
    <w:lsdException w:name="List Continue 4" w:qFormat="0"/>
    <w:lsdException w:name="List Continue 5" w:qFormat="0"/>
    <w:lsdException w:name="Message Header" w:qFormat="0"/>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0"/>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0"/>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qFormat="0"/>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qFormat="0"/>
    <w:lsdException w:name="Medium List 1 Accent 3" w:uiPriority="65" w:qFormat="0"/>
    <w:lsdException w:name="Medium List 2 Accent 3" w:uiPriority="66" w:qFormat="0"/>
    <w:lsdException w:name="Medium Grid 1 Accent 3" w:uiPriority="67" w:qFormat="0"/>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0"/>
    <w:lsdException w:name="Medium List 1 Accent 4" w:uiPriority="65" w:qFormat="0"/>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0"/>
    <w:lsdException w:name="Medium Shading 1 Accent 5" w:uiPriority="63" w:qFormat="0"/>
    <w:lsdException w:name="Medium Shading 2 Accent 5" w:uiPriority="64" w:qFormat="0"/>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qFormat="0"/>
    <w:lsdException w:name="Medium Shading 2 Accent 6" w:uiPriority="64"/>
    <w:lsdException w:name="Medium List 1 Accent 6" w:uiPriority="65" w:qFormat="0"/>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pPr>
      <w:ind w:left="200" w:hangingChars="200" w:hanging="200"/>
    </w:pPr>
  </w:style>
  <w:style w:type="paragraph" w:styleId="List2">
    <w:name w:val="List 2"/>
    <w:basedOn w:val="Normal"/>
    <w:pPr>
      <w:ind w:leftChars="200" w:left="100" w:hangingChars="200" w:hanging="200"/>
    </w:pPr>
  </w:style>
  <w:style w:type="paragraph" w:styleId="List3">
    <w:name w:val="List 3"/>
    <w:basedOn w:val="Normal"/>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2700</Words>
  <Characters>15394</Characters>
  <Application>Microsoft Office Word</Application>
  <DocSecurity>0</DocSecurity>
  <Lines>128</Lines>
  <Paragraphs>36</Paragraphs>
  <ScaleCrop>false</ScaleCrop>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Đạt Đỗ Tiến</dc:creator>
  <cp:lastModifiedBy>Mai Phạm Thị Ngọc</cp:lastModifiedBy>
  <cp:revision>6</cp:revision>
  <dcterms:created xsi:type="dcterms:W3CDTF">2026-06-01T07:01:00Z</dcterms:created>
  <dcterms:modified xsi:type="dcterms:W3CDTF">2026-06-15T14:50:00Z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E96A2D67225E41E08CDCD2F8223ADB1D_11</vt:lpwstr>
  </property>
  <property fmtid="{D5CDD505-2E9C-101B-9397-08002B2CF9AE}" pid="4" name="KSOTemplateDocerSaveRecord">
    <vt:lpwstr>eyJoZGlkIjoiNzk2NmM5YTc4Y2E2YzUwYmQ0ZTZjMWUyMjBlMWRjNjQiLCJ1c2VySWQiOiIxMzc0MzkxNjg5NTcwIn0=</vt:lpwstr>
  </property>
  <property fmtid="{D5CDD505-2E9C-101B-9397-08002B2CF9AE}" pid="5" name="GrammarlyDocumentId">
    <vt:lpwstr>a040fe52-587a-4a7c-a737-f64b9f9759ff</vt:lpwstr>
  </property>
</Properties>
</file>